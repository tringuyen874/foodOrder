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 w:line="630" w:lineRule="atLeast"/>
        <w:ind w:left="1999" w:right="2453" w:firstLine="841"/>
      </w:pPr>
      <w:r>
        <mc:AlternateContent>
          <mc:Choice Requires="wpg">
            <w:drawing>
              <wp:anchor distT="0" distB="0" distL="0" distR="0" simplePos="0" relativeHeight="251661312" behindDoc="1" locked="0" layoutInCell="1" allowOverlap="1">
                <wp:simplePos x="0" y="0"/>
                <wp:positionH relativeFrom="page">
                  <wp:posOffset>657225</wp:posOffset>
                </wp:positionH>
                <wp:positionV relativeFrom="page">
                  <wp:posOffset>990600</wp:posOffset>
                </wp:positionV>
                <wp:extent cx="6305550" cy="8686800"/>
                <wp:effectExtent l="0" t="0" r="0" b="0"/>
                <wp:wrapNone/>
                <wp:docPr id="1" name="Group 1"/>
                <wp:cNvGraphicFramePr/>
                <a:graphic xmlns:a="http://schemas.openxmlformats.org/drawingml/2006/main">
                  <a:graphicData uri="http://schemas.microsoft.com/office/word/2010/wordprocessingGroup">
                    <wpg:wgp>
                      <wpg:cNvGrpSpPr/>
                      <wpg:grpSpPr>
                        <a:xfrm>
                          <a:off x="0" y="0"/>
                          <a:ext cx="6305550" cy="8686800"/>
                          <a:chOff x="0" y="0"/>
                          <a:chExt cx="6305550" cy="8686800"/>
                        </a:xfrm>
                      </wpg:grpSpPr>
                      <pic:pic xmlns:pic="http://schemas.openxmlformats.org/drawingml/2006/picture">
                        <pic:nvPicPr>
                          <pic:cNvPr id="2" name="Image 2"/>
                          <pic:cNvPicPr/>
                        </pic:nvPicPr>
                        <pic:blipFill>
                          <a:blip r:embed="rId8" cstate="print"/>
                          <a:stretch>
                            <a:fillRect/>
                          </a:stretch>
                        </pic:blipFill>
                        <pic:spPr>
                          <a:xfrm>
                            <a:off x="9525" y="9525"/>
                            <a:ext cx="6286500" cy="8667750"/>
                          </a:xfrm>
                          <a:prstGeom prst="rect">
                            <a:avLst/>
                          </a:prstGeom>
                        </pic:spPr>
                      </pic:pic>
                      <wps:wsp>
                        <wps:cNvPr id="3" name="Graphic 3"/>
                        <wps:cNvSpPr/>
                        <wps:spPr>
                          <a:xfrm>
                            <a:off x="0" y="0"/>
                            <a:ext cx="6305550" cy="8686800"/>
                          </a:xfrm>
                          <a:custGeom>
                            <a:avLst/>
                            <a:gdLst/>
                            <a:ahLst/>
                            <a:cxnLst/>
                            <a:rect l="l" t="t" r="r" b="b"/>
                            <a:pathLst>
                              <a:path w="6305550" h="8686800">
                                <a:moveTo>
                                  <a:pt x="0" y="4762"/>
                                </a:moveTo>
                                <a:lnTo>
                                  <a:pt x="6300787" y="4762"/>
                                </a:lnTo>
                              </a:path>
                              <a:path w="6305550" h="8686800">
                                <a:moveTo>
                                  <a:pt x="6300787" y="0"/>
                                </a:moveTo>
                                <a:lnTo>
                                  <a:pt x="6300787" y="8682037"/>
                                </a:lnTo>
                              </a:path>
                              <a:path w="6305550" h="8686800">
                                <a:moveTo>
                                  <a:pt x="6305550" y="8682037"/>
                                </a:moveTo>
                                <a:lnTo>
                                  <a:pt x="4762" y="8682037"/>
                                </a:lnTo>
                              </a:path>
                              <a:path w="6305550" h="8686800">
                                <a:moveTo>
                                  <a:pt x="4762" y="8686800"/>
                                </a:moveTo>
                                <a:lnTo>
                                  <a:pt x="4762" y="4762"/>
                                </a:lnTo>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pic:cNvPicPr/>
                        </pic:nvPicPr>
                        <pic:blipFill>
                          <a:blip r:embed="rId9" cstate="print"/>
                          <a:stretch>
                            <a:fillRect/>
                          </a:stretch>
                        </pic:blipFill>
                        <pic:spPr>
                          <a:xfrm>
                            <a:off x="2460790" y="1784070"/>
                            <a:ext cx="1362075" cy="1733549"/>
                          </a:xfrm>
                          <a:prstGeom prst="rect">
                            <a:avLst/>
                          </a:prstGeom>
                        </pic:spPr>
                      </pic:pic>
                    </wpg:wgp>
                  </a:graphicData>
                </a:graphic>
              </wp:anchor>
            </w:drawing>
          </mc:Choice>
          <mc:Fallback>
            <w:pict>
              <v:group id="_x0000_s1026" o:spid="_x0000_s1026" o:spt="203" style="position:absolute;left:0pt;margin-left:51.75pt;margin-top:78pt;height:684pt;width:496.5pt;mso-position-horizontal-relative:page;mso-position-vertical-relative:page;z-index:-251655168;mso-width-relative:page;mso-height-relative:page;" coordsize="6305550,8686800" o:gfxdata="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3aPSnUUAM2UBFT7tPooA+Qf+CiP/AB6/Az/spWjf+ja+vq+Qf+CiP/Hr8DP+&#10;ylaN/wCja+vqAPz7/wCCx3/JG/h7/wBjN/7ZXFfIXwJ/5JZo/wDv3P8A6Uy19e/8Fjv+SN/D3/sZ&#10;v/bK4r5C+BP/ACSzR/8Afuf/AEplrGRrEofsbf8AJ/XhD/saNU/9FXtfuhX4X/sbf8n9eEP+xo1T&#10;/wBFXtfuhVxIkfJ3xI/5SPfBz/sVNZ/9kr6xr5O+JH/KR74Of9iprP8A7JX1j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D/wUR/49fgZ/wBlK0b/ANG19fV8g/8ABRH/AI9f&#10;gZ/2UrRv/RtfX1AH59/8Fjv+SN/D3/sZv/bK4r5C+BP/ACSzR/8Afuf/AEplr69/4LHf8kb+Hv8A&#10;2M3/ALZXFfIXwJ/5JZo/+/c/+lMtYyNYlD9jb/k/rwh/2NGqf+ir2v3Qr8L/ANjb/k/rwh/2NGqf&#10;+ir2v3Qq4kSPk74kf8pHvg5/2Kms/wDslfWNfJ3xI/5SPfBz/sVNZ/8AZK+sa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f8Agoj/AMevwM/7KVo3/o2vr6vkH/goj/x6/Az/&#10;ALKVo3/o2vr6gD8+/wDgsd/yRv4e/wDYzf8AtlcV8hfAn/klmj/79z/6Uy19e/8ABY7/AJI38Pf+&#10;xm/9srivkL4E/wDJLNH/AN+5/wDSmWsZGsSh+xt/yf14Q/7GjVP/AEVe1+6Ffhf+xt/yf14Q/wCx&#10;o1T/ANFXtfuhVxIkfJ3xI/5SPfBz/sVNZ/8AZK+sa+TviR/yke+Dn/Yqaz/7JX1jV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yD/wUR/49fgZ/2UrRv/RtfX1fIP8AwUR/49fg&#10;Z/2UrRv/AEbX19QB+ff/AAWO/wCSN/D3/sZv/bK4r5C+BP8AySzR/wDfuf8A0plr69/4LHf8kb+H&#10;v/Yzf+2VxXyF8Cf+SWaP/v3P/pTLWMjWJQ/Y2/5P68If9jRqn/oq9r90K/C/9jb/AJP68If9jRqn&#10;/oq9r90KuJEj5O+JH/KR74Of9iprP/slfWNfJ3xI/wCUj3wc/wCxU1n/ANkr6xqy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B/4KI/8evwM/7KVo3/AKNr6+r5B/4KI/8AHr8D&#10;P+ylaN/6Nr6+oA/Pv/gsd/yRv4e/9jN/7ZXFfIXwJ/5JZo/+/c/+lMtfXv8AwWO/5I38Pf8AsZv/&#10;AGyuK+QvgT/ySzR/9+5/9KZaxkaxKH7G3/J/XhD/ALGjVP8A0Ve1+6Ffhf8Asbf8n9eEP+xo1T/0&#10;Ve1+6FXEiR8nfEj/AJSPfBz/ALFTWf8A2SvrGvk74kf8pHvg5/2Kms/+yV9Y1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g/8ABRH/AI9fgZ/2UrRv/RtfX1fIP/BRH/j1+Bn/&#10;AGUrRv8A0bX19QB+ff8AwWO/5I38Pf8AsZv/AGyuK+QvgT/ySzR/9+5/9KZa+vf+Cx3/ACRv4e/9&#10;jN/7ZXFfIXwJ/wCSWaP/AL9z/wClMtYyNYlD9jb/AJP68If9jRqn/oq9r90K/C/9jb/k/rwh/wBj&#10;Rqn/AKKva/dCriRI+TviR/yke+Dn/Yqaz/7JX1jXyd8SP+Uj3wc/7FTWf/ZK+sas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f+CiP/Hr8DP8AspWjf+ja+vq+Qf8Agoj/AMev&#10;wM/7KVo3/o2vr6gD8+/+Cx3/ACRv4e/9jN/7ZXFfIXwJ/wCSWaP/AL9z/wClMtfXv/BY7/kjfw9/&#10;7Gb/ANsrivkL4E/8ks0f/fuf/SmWsZGsSh+xt/yf14Q/7GjVP/RV7X7oV+F/7G3/ACf14Q/7GjVP&#10;/RV7X7oVcSJHyd8SP+Uj3wc/7FTWf/ZK+sa+TviR/wApHvg5/wBiprP/ALJX1jV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D/AMFEf+PX4Gf9lK0b/wBG19fV8g/8FEf+PX4G&#10;f9lK0b/0bX19QB+ff/BY7/kjfw9/7Gb/ANsrivkL4E/8ks0f/fuf/SmWvr3/AILHf8kb+Hv/AGM3&#10;/tlcV8hfAn/klmj/AO/c/wDpTLWMjWJQ/Y2/5P68If8AY0ap/wCir2v3Qr8L/wBjb/k/rwh/2NGq&#10;f+ir2v3Qq4kSPk74kf8AKR74Of8AYqaz/wCyV9Y18nfEj/lI98HP+xU1n/2SvrG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kH/goj/wAevwM/7KVo3/o2vr6vkH/goj/x6/Az&#10;/spWjf8Ao2vr6gD8+/8Agsd/yRv4e/8AYzf+2VxXyF8Cf+SWaP8A79z/AOlMtfXv/BY7/kjfw9/7&#10;AACA/38Zv/bK4r5C+BP/ACSzR/8Afuf/AEplrGRrEofsbf8AJ/XhD/saNU/9FXtfuhX4X/sbf8n9&#10;eEP+xo1T/wBFXtfuhVxIkfJ3xI/5SPfBz/sVNZ/9kr6xr5O+JH/KR74Of9iprP8A7JX1jV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D/wUR/49fgZ/wBlK0b/ANG19fV8g/8A&#10;BRH/AI9fgZ/2UrRv/RtfX1AH59/8Fjv+SN/D3/sZv/bK4r5C+BP/ACSzR/8Afuf/AEplr69/4LHf&#10;8kb+Hv8A2M3/ALZXFfIXwJ/5JZo/+/c/+lMtYyNYlD9jb/k/rwh/2NGqf+ir2v3Qr8L/ANjb/k/r&#10;wh/2NGqf+ir2v3Qq4kSPk74kf8pHvg5/2Kms/wDslfWNfJ3xI/5SPfBz/sVNZ/8AZK+sas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f8Agoj/AMevwM/7KVo3/o2vr6vkH/go&#10;j/x6/Az/ALKVo3/o2vr6gD8+/wDgsd/yRv4e/wDYzf8AtlcV8hfAn/klmj/79z/6Uy19e/8ABY7/&#10;AJI38Pf+xm/9srivkL4E/wDJLNH/AN+5/wDSmWsZGsSh+xt/yf14Q/7GjVP/AEVe1+6Ffhf+xt/y&#10;f14Q/wCxo1T/ANFXtfuhVxIkfJ3xI/5SPfBz/sVNZ/8AZK+sa+TviR/yke+Dn/Yqaz/7JX1j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D/wUR/49fgZ/2UrRv/RtfX1fIP8A&#10;wUR/49fgZ/2UrRv/AEbX19QB+ff/AAWO/wCSN/D3/sZv/bK4r5C+BP8AySzR/wDfuf8A0plr69/4&#10;LHf8kb+Hv/Yzf+2VxXyF8Cf+SWaP/v3P/pTLWMjWJQ/Y2/5P68If9jRqn/oq9r90K/C/9jb/AJP6&#10;8If9jRqn/oq9r90KuJEj5O+JH/KR74Of9iprP/slfWNfJ3xI/wCUj3wc/wCxU1n/ANkr6xq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B/4KI/8evwM/7KVo3/AKNr6+r5B/4K&#10;I/8AHr8DP+ylaN/6Nr6+oA/Pv/gsd/yRv4e/9jN/7ZXFfIXwJ/5JZo/+/c/+lMtfXv8AwWO/5I38&#10;Pf8AsZv/AGyuK+QvgT/ySzR/9+5/9KZaxkaxKH7G3/J/XhD/ALGjVP8A0Ve1+6Ffhf8Asbf8n9eE&#10;P+xo1T/0Ve1+6FXEiR8nfEj/AJSPfBz/ALFTWf8A2SvrGvk74kf8pHvg5/2Kms/+yV9Y1Z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g/8ABRH/AI9fgZ/2UrRv/RtfX1fIP/BR&#10;H/j1+Bn/AGUrRv8A0bX19QB+ff8AwWO/5I38Pf8AsZv/AGyuK+QvgT/ySzR/9+5/9KZa+vf+Cx3/&#10;ACRv4e/9jN/7ZXFfIXwJ/wCSWaP/AL9z/wClMtYyNYlD9jb/AJP68If9jRqn/oq9r90K/C/9jb/k&#10;/rwh/wBjRqn/AKKva/dCriRI+TviR/yke+Dn/Yqaz/7JX1jXyd8SP+Uj3wc/7FTWf/ZK+sas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f+CiP/Hr8DP8AspWjf+ja+vq+Qf8A&#10;goj/AMevwM/7KVo3/o2vr6gD8+/+Cx3/ACRv4e/9jN/7ZXFfIXwJ/wCSWaP/AL9z/wClMtfXv/BY&#10;7/kjfw9/7Gb/ANsrivkL4E/8ks0f/fuf/SmWsZGsSh+xt/yf14Q/7GjVP/RV7X7oV+F/7G3/ACf1&#10;4Q/7GjVP/RV7X7oVcSJHyd8SP+Uj3wc/7FTWf/ZK+sa+TviR/wApHvg5/wBiprP/ALJX1jV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yD/AMFEf+PX4Gf9lK0b/wBG19fV8g/8&#10;FEf+PX4Gf9lK0b/0bX19QB+ff/BY7/kjfw9/7Gb/ANsrivkL4E/8ks0f/fuf/SmWvr3/AILHf8kb&#10;+Hv/AGM3/tlcV8hfAn/klmj/AO/c/wDpTLWMjWJQ/Y2/5P68If8AY0ap/wCir2v3Qr8L/wBjb/k/&#10;rwh/2NGqf+ir2v3Qq4kSPk74kf8AKR74Of8AYqaz/wCyV9Y18nfEj/lI98HP+xU1n/2SvrGr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H/goj/wAevwM/7KVo3/o2vr6vkH/g&#10;oj/x6/Az/spWjf8Ao2vr6gD8+/8Agsd/yRv4e/8AYzf+2VxXyF8Cf+SWaP8A79z/AOlMtfXv/BY7&#10;/kjfw9/7Gb/2yuK+QvgT/wAks0f/AH7n/wBKZaxkaxKH7G3/ACf14Q/7GjVP/RV7X7oV+F/7G3/J&#10;/XhD/saNU/8ARV7X7oVcSJHyd8SP+Uj3wc/7FTWf/ZK+sa+TviR/yke+Dn/Yqaz/AOyV9Y1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g/8FEf+PX4Gf8AZStG/wDRtfX1fIP/&#10;AAUR/wCPX4Gf9lK0b/0bX19QB+ff/BY7/kjfw9/7Gb/2yuK+QvgT/wAks0f/AH7n/wBKZa+vf+Cx&#10;3/JG/h7/ANjN/wC2VxXyF8Cf+SWaP/v3P/pTLWMjWJQ/Y2/5P68If9jRqn/oq9r90K/C/wDY2/5P&#10;68If9jRqn/oq9r90KuJEj5O+JH/KR74Of9iprP8A7JX1jXyd8SP+Uj3wc/7FTWf/AGSvrG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kH/AIKI/wDHr8DP+ylaN/6Nr6+r5B/4&#10;KI/8evwM/wCylaN/6Nr6+oA/Pv8A4LHf8kb+Hv8A2M3/ALZXFfIXwJ/5JZo/+/c/+lMtfXv/AAWO&#10;/wCSN/D3/sZv/bK4r5C+BP8AySzR/wDfuf8A0plrGRrEofsbf8n9eEP+xo1T/wBFXtfuhX4X/sbf&#10;8n9eEP8AsaNU/wDRV7X7oVcSJHyd8SP+Uj3wc/7FTWf/AGSvrGvk74kf8pHvg5/2Kms/+yV9Y1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g/8FEf+PX4Gf9lK0b/0bX19XyD/&#10;AMFEf+PX4Gf9lK0b/wBG19fUAfn3/wAFjv8Akjfw9/7Gb/2yuK+QvgT/AMks0f8A37n/ANKZa+vf&#10;+Cx3/JG/h7/2M3/tlcV8hfAn/klmj/79z/6Uy1jI1iUP2Nv+T+vCH/Y0ap/6Kva/dCvwv/Y2/wCT&#10;+vCH/Y0ap/6Kva/dCriRI+TviR/yke+Dn/Yqaz/7JX1jXyd8SP8AlI98HP8AsVNZ/wDZK+sa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f+CiP/Hr8DP+ylaN/wCja+vq+Qf+&#10;CiP/AB6/Az/spWjf+ja+vqAPz7/4LHf8kb+Hv/Yzf+2VxXyF8Cf+SWaP/v3P/pTLX17/AMFjv+SN&#10;/D3/ALGb/wBsrivkL4E/8ks0f/fuf/SmWsZGsSh+xt/yf14Q/wCxo1T/ANFXtfuhX4X/ALG3/J/X&#10;hD/saNU/9FXtfuhVxIkfJ3xI/wCUj3wc/wCxU1n/ANkr6xr5O+JH/KR74Of9iprP/slfWN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IP/AAUR/wCPX4Gf9lK0b/0bX19XyD/w&#10;UR/49fgZ/wBlK0b/ANG19fUAfn3/AMFjv+SN/D3/ALGb/wBsrivkL4E/8ks0f/fuf/SmWvr3/gsd&#10;/wAkb+Hv/Yzf+2VxXyF8Cf8Aklmj/wC/c/8ApTLWMjWJQ/Y2/wCT+vCH/Y0ap/6Kva/dCvwv/Y2/&#10;5P68If8AY0ap/wCir2v3Qq4kSPk74kf8pHvg5/2Kms/+yV9Y18nfEj/lI98HP+xU1n/2SvrGr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kH/goj/x6/Az/ALKVo3/o2vr6vkH/&#10;AIKI/wDHr8DP+ylaN/6Nr6+oA/Pv/gsd/wAkb+Hv/Yzf+2VxXyF8Cf8Aklmj/wC/c/8ApTLX17/w&#10;WO/5I38Pf+xm/wDbK4r5C+BP/JLNH/37n/0plrGRrEofsbf8n9eEP+xo1T/0Ve1+6Ffhf+xt/wAn&#10;9eEP+xo1T/0Ve1+6FXEiR8nfEj/lI98HP+xU1n/2SvrGvk74kf8AKR74Of8AYqaz/wCyV9Y1Z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g/wDBRH/j1+Bn/ZStG/8ARtfX1fIP&#10;/BRH/j1+Bn/ZStG/9G19fUAfn3/wWO/5I38Pf+xm/wDbK4r5C+BP/JLNH/37n/0plr69/wCCx3/J&#10;G/h7/wBjN/7ZXFfIXwJ/5JZo/wDv3P8A6Uy1jI1iUP2Nv+T+vCH/AGNGqf8Aoq9r90K/C/8AY2/5&#10;P68If9jRqn/oq9r90KuJEj5O+JH/ACke+Dn/AGKms/8AslfWNfJ3xI/5SPfBz/sVNZ/9kr6xq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B/4KI/8AHr8DP+ylaN/6Nr6+r5B/&#10;4KI/8evwM/7KVo3/AKNr6+oA/Pv/AILHf8kb+Hv/AGM3/tlcV8hfAn/klmj/AO/c/wDpTLX17/wW&#10;O/5I38Pf+xm/9srivkL4E/8AJLNH/wB+5/8ASmWsZGsSh+xt/wAn9eEP+xo1T/0Ve1+6Ffhf+xt/&#10;yf14Q/7GjVP/AEVe1+6FXEiR8nfEj/lI98HP+xU1n/2SvrGvk74kf8pHvg5/2Kms/wDslfWNW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IP/BRH/j1+Bn/AGUrRv8A0bX19XyD&#10;/wAFEf8Aj1+Bn/ZStG/9G19fUAfn3/wWO/5I38Pf+xm/9srivkL4E/8AJLNH/wB+5/8ASmWvr3/g&#10;sd/yRv4e/wDYzf8AtlcV8hfAn/klmj/79z/6Uy1jI1iUP2Nv+T+vCH/Y0ap/6Kva/dCvwv8A2Nv+&#10;T+vCH/Y0ap/6Kva/dCriRI+TviR/yke+Dn/Yqaz/AOyV9Y18nfEj/lI98HP+xU1n/wBkr6xq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B/wCCiP8Ax6/Az/spWjf+ja+vq+Qf&#10;+CiP/Hr8DP8AspWjf+ja+vqAPz7/AOCx3/JG/h7/ANjN/wC2VxXyF8Cf+SWaP/v3P/pTLX17/wAF&#10;jv8Akjfw9/7Gb/2yuK+QvgT/AMks0f8A37n/ANKZaxkaxKH7G3/J/XhD/saNU/8ARV7X7oV+F/7G&#10;3/J/XhD/ALGjVP8A0Ve1+6FXEiR8nfEj/lI98HP+xU1n/wBkr6xr5O+JH/KR74Of9iprP/slfWNW&#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P/BRH/j1+Bn/ZStG/9G19fV8g&#10;/wDBRH/j1+Bn/ZStG/8ARtfX1AH59/8ABY7/AJI38Pf+xm/9srivkL4E/wDJLNH/AN+5/wDSmWvr&#10;3/gsd/yRv4e/9jN/7ZXFfIXwJ/5JZo/+/c/+lMtYyNYlD9jb/k/rwh/2NGqf+ir2v3Qr8L/2Nv8A&#10;k/rwh/2NGqf+ir2v3Qq4kSPk74kf8pHvg5/2Kms/+yV9Y18nfEj/AJSPfBz/ALFTWf8A2SvrG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kH/goj/x6/Az/spWjf8Ao2vr6vkH&#10;/goj/wAevwM/7KVo3/o2vr6gD8+/+Cx3/JG/h7/2M3/tlcV8hfAn/klmj/79z/6Uy19e/wDBY7/k&#10;jfw9/wCxm/8AbK4r5C+BP/JLNH/37n/0plrGRrEofsbf8n9eEP8AsaNU/wDRV7X7oV+F/wCxt/yf&#10;14Q/7GjVP/RV7X7oVcSJHyd8SP8AlI98HP8AsVNZ/wDZK+sa+TviR/yke+Dn/Yqaz/7JX1jV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D/wAFEf8Aj1+Bn/ZStG/9G19fV8g/&#10;8FEf+PX4Gf8AZStG/wDRtfX1AH59/wDBY7/kjfw9/wCxm/8AbK4r5C+BP/JLNH/37n/0plr69/4L&#10;Hf8AJG/h7/2M3/tlcV8hfAn/AJJZo/8Av3P/AKUy1jI1iUP2Nv8Ak/rwh/2NGqf+ir2v3Qr8L/2N&#10;v+T+vCH/AGNGqf8Aoq9r90KuJEj5O+JH/KR74Of9iprP/slfWNfJ3xI/5SPfBz/sVNZ/9kr6x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B/4KI/8evwM/wCylaN/6Nr6+r5B&#10;/wCCiP8Ax6/Az/spWjf+ja+vqAPz7/4LHf8AJG/h7/2M3/tlcV8hfAn/AJJZo/8Av3P/AKUy19e/&#10;8Fjv+SN/D3/sZv8A2yuK+QvgT/ySzR/9+5/9KZaxkaxKH7G3/J/XhD/saNU/9FXtfuhX4X/sbf8A&#10;J/XhD/saNU/9FXtfuhVxIkfJ3xI/5SPfBz/sVNZ/9kr6xr5O+JH/ACke+Dn/AGKms/8AslfWN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IP8AwUR/49fgZ/2UrRv/AEbX19Xy&#10;D/wUR/49fgZ/2UrRv/RtfX1AH59/8Fjv+SN/D3/sZv8A2yuK+QvgT/ySzR/9+5/9KZa+vf8Agsd/&#10;yRv4e/8AYzf+2VxXyF8Cf+SWaP8A79z/AOlMtYyNYlD9jb/k/rwh/wBjRqn/AKKva/dCvwv/AGNv&#10;+T+vCH/Y0ap/6Kva/dCriRI+TviR/wApHvg5/wBiprP/ALJX1jXyd8SP+Uj3wc/7FTWf/ZK+sas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Qf+CiP/AB6/Az/spWjf+ja+vq+Q&#10;f+CiP/Hr8DP+ylaN/wCja+vqAPz7/wCCx3/JG/h7/wBjN/7ZXFfIXwJ/5JZo/wDv3P8A6Uy19e/8&#10;Fjv+SN/D3/sZv/bK4r5C+BP/ACSzR/8Afuf/AEplrGRrEofsbf8AJ/XhD/saNU/9FXtfuhX4X/sb&#10;f8n9eEP+xo1T/wBFXtfuhVxIkfJ3xI/5SPfBz/sVNZ/9kr6xr5O+JH/KR74Of9iprP8A7JX1jV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yD/wUR/49fgZ/wBlK0b/ANG19fV8&#10;g/8ABRH/AI9fgZ/2UrRv/RtfX1AH59/8Fjv+SN/D3/sZv/bK4r5C+BP/ACSzR/8Afuf/AEplr69/&#10;4LHf8kb+Hv8A2M3/ALZXFfIXwJ/5JZo/+/c/+lMtYyNYlD9jb/k/rwh/2NGqf+ir2v3Qr8L/ANjb&#10;/k/rwh/2NGqf+ir2v3Qq4kSPk74kf8pHvg5/2Kms/wDslfWNfJ3xI/5SPfBz/sVNZ/8AZK+sas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Qf8Agoj/AMevwM/7KVo3/o2vr6vk&#10;H/goj/x6/Az/ALKVo3/o2vr6gD8+/wDgsd/yRv4e/wDYzf8AtlcV8hfAn/klmj/79z/6Uy19e/8A&#10;BY7/AJI38Pf+xm/9srivkL4E/wDJLNH/AN+5/wDSmWsZGsSh+xt/yf14Q/7GjVP/AEVe1+6Ffhf+&#10;xt/yf14Q/wCxo1T/ANFXtfuhVxIkfJ3xI/5SPfBz/sVNZ/8AZK+sa+TviR/yke+Dn/Yqaz/7JX1j&#10;V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yD/wUR/49fgZ/2UrRv/RtfX1f&#10;IP8AwUR/49fgZ/2UrRv/AEbX19QB+ff/AAWO/wCSN/D3/sZv/bK4r5C+BP8AySzR/wDfuf8A0plr&#10;69/4LHf8kb+Hv/Yzf+2VxXyF8Cf+SWaP/v3P/pTLWMjWJQ/Y2/5P68If9jRqn/oq9r90K/C/9jb/&#10;AJP68If9jRqn/oq9r90KuJEj5O+JH/KR74Of9iprP/slfWNfJ3xI/wCUj3wc/wCxU1n/ANkr6x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B/4KI/8evwM/7KVo3/AKNr6+r5&#10;B/4KI/8AHr8DP+ylaN/6Nr6+oA/Pv/gsd/yRv4e/9jN/7ZXFfIXwJ/5JZo/+/c/+lMtfXv8AwWO/&#10;5I38Pf8AsZv/AGyuK+QvgT/ySzR/9+5/9KZaxkaxKH7G3/J/XhD/ALGjVP8A0Ve1+6Ffhf8Asbf8&#10;n9eEP+xo1T/0Ve1+6FXEiR8nfEj/AJSPfBz/ALFTWf8A2SvrGvk74kf8pHvg5/2Kms/+yV9Y1Z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g/8ABRH/AI9fgZ/2UrRv/RtfX1fI&#10;P/BRH/j1+Bn/AGUrRv8A0bX19QB+ff8AwWO/5I38Pf8AsZv/AGyuK+QvgT/ySzR/9+5/9KZa+vf+&#10;Cx3/ACRv4e/9jN/7ZXFfIXwJ/wCSWaP/AL9z/wClMtYyNYlD9jb/AJP68If9jRqn/oq9r90K/C/9&#10;jb/k/rwh/wBjRqn/AKKva/dCriRI+TviR/yke+Dn/Yqaz/7JX1jXyd8SP+Uj3wc/7FTWf/ZK+sas&#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f+CiP/Hr8DP8AspWjf+ja+vq+&#10;Qf8Agoj/AMevwM/7KVo3/o2vr6gD8+/+Cx3/ACRv4e/9jN/7ZXFfIXwJ/wCSWaP/AL9z/wClMtfX&#10;v/BY7/kjfw9/7Gb/ANsrivkL4E/8ks0f/fuf/SmWsZGsSh+xt/yf14Q/7GjVP/RV7X7oV+F/7G3/&#10;ACf14Q/7GjVP/RV7X7oVcSJHyd8SP+Uj3wc/7FTWf/ZK+sa+TviR/wApHvg5/wBiprP/ALJX1jV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yD/AMFEf+PX4Gf9lK0b/wBG19fV&#10;8g/8FEf+PX4Gf9lK0b/0bX19QB+ff/BY7/kjfw9/7Gb/ANsrivkL4E/8ks0f/fuf/SmWvr3/AILH&#10;f8kb+Hv/AGM3/tlcV8hfAn/klmj/AO/c/wDpTLWMjWJQ/Y2/5P68If8AY0ap/wCir2v3Qr8L/wBj&#10;b/k/rwh/2NGqf+ir2v3Qq4kSPk74kf8AKR74Of8AYqaz/wCyV9Y18nfEj/lI98HP+xU1n/2SvrGr&#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kH/goj/wAevwM/7KVo3/o2vr6v&#10;kH/goj/x6/Az/spWjf8Ao2vr6gD8+/8Agsd/yRv4e/8AYzf+2VxXyF8Cf+SWaP8A79z/AOlMtfXv&#10;/BY7/kjfw9/7Gb/2yuK+QvgT/wAks0f/AH7n/wBKZaxkaxKH7G3/ACf14Q/7GjVP/RV7X7oV+F/7&#10;G3/J/XhD/saNU/8ARV7X7oVcSJHyd8SP+Uj3wc/7FTWf/ZK+sa+TviR/yke+Dn/Yqaz/AOyV9Y1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g/8FEf+PX4Gf8AZStG/wDRtfX1&#10;fIP/AAUR/wCPX4Gf9lK0b/0bX19QB+ff/BY7/kjfw9/7Gb/2yuK+QvgT/wAks0f/AH7n/wBKZa+v&#10;f+Cx3/JG/h7/ANjN/wC2VxXyF8Cf+SWaP/v3P/pTLWMjWJQ/Y2/5P68If9jRqn/oq9r90K/C/wDY&#10;2/5P68If9jRqn/oq9r90KuJEj5O+JH/KR74Of9iprP8A7JX1jXyd8SP+Uj3wc/7FTWf/AGSvrG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kH/AIKI/wDHr8DP+ylaN/6Nr6+r&#10;5B/4KI/8evwM/wCylaN/6Nr6+oA/Pv8A4LHf8kb+Hv8A2M3/ALZXFfIXwJ/5JZo/+/c/+lMtfXv/&#10;AAWO/wCSN/D3/sZv/bK4r5C+BP8AySzR/wDfuf8A0plrGRrEofsbf8n9eEP+xo1T/wBFXtfuhX4X&#10;/sbf8n9eEP8AsaNU/wDRV7X7oVcSJHyd8SP+Uj3wc/7FTWf/AGSvrGvk74kf8pHvg5/2Kms/+yV9&#10;Y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g/8FEf+PX4Gf9lK0b/0bX19&#10;XyD/AMFEf+PX4Gf9lK0b/wBG19fUAfn3/wAFjv8Akjfw9/7Gb/2yuK+QvgT/AMks0f8A37n/ANKZ&#10;a+vf+Cx3/JG/h7/2M3/tlcV8hfAn/klmj/79z/6Uy1jI1iUP2Nv+T+vCH/Y0ap/6Kva/dCvwv/Y2&#10;/wCT+vCH/Y0ap/6Kva/dCriRI+TviR/yke+Dn/Yqaz/7JX1jXyd8SP8AlI98HP8AsVNZ/wDZK+sa&#10;s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f+CiP/Hr8DP+ylaN/wCja+vq&#10;+Qf+CiP/AB6/Az/spWjf+ja+vqAPz7/4LHf8kb+Hv/Yzf+2VxXyF8Cf+SWaP/v3P/pTLX17/AMFj&#10;v+SN/D3/ALGb/wBsrivkL4E/8ks0f/fuf/SmWsZGsSh+xt/yf14Q/wCxo1T/ANFXtfuhX4X/ALG3&#10;/J/XhD/saNU/9FXtfuhVxIkfJ3xI/wCUj3wc/wCxU1n/ANkr6xr5O+JH/KR74Of9iprP/slfWNW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IP/AAUR/wCPX4Gf9lK0b/0bX19X&#10;yD/wUR/49fgZ/wBlK0b/ANG19fUAfn3/AMFjv+SN/D3/ALGb/wBsrivkL4E/8ks0f/fuf/SmWvr3&#10;/gsd/wAkb+Hv/Yzf+2VxXyF8Cf8Aklmj/wC/c/8ApTLWMjWJQ/Y2/wCT+vCH/Y0ap/6Kva/dCvwv&#10;/Y2/5P68If8AY0ap/wCir2v3Qq4kSPk74kf8pHvg5/2Kms/+yV9Y18nfEj/lI98HP+xU1n/2SvrG&#10;r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kH/goj/x6/Az/ALKVo3/o2vr6&#10;vkH/AIKI/wDHr8DP+ylaN/6Nr6+oA/Pv/gsd/wAkb+Hv/Yzf+2VxXyF8Cf8Aklmj/wC/c/8ApTLX&#10;17/wWO/5I38Pf+xm/wDbK4r5C+BP/JLNH/37n/0plrGRrEofsbf8n9eEP+xo1T/0Ve1+6Ffhf+xt&#10;/wAn9eEP+xo1T/0Ve1+6FXEiR8nfEj/lI98HP+xU1n/2SvrGvk74kf8AKR74Of8AYqaz/wCyV9Y1&#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g/wDBRH/j1+Bn/ZStG/8ARtfX&#10;1fIP/BRH/j1+Bn/ZStG/9G19fUAfn3/wWO/5I38Pf+xm/wDbK4r5C+BP/JLNH/37n/0plr69/wCC&#10;x3/JG/h7/wBjN/7ZXFfIXwJ/5JZo/wDv3P8A6Uy1jI1iUP2Nv+T+vCH/AGNGqf8Aoq9r90K/C/8A&#10;Y2/5P68If9jRqn/oq9r90KuJEj5O+JH/ACke+Dn/AGKms/8AslfWNfJ3xI/5SPfBz/sVNZ/9kr6x&#10;q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B/4KI/8AHr8DP+ylaN/6Nr6+&#10;r5B/4KI/8evwM/7KVo3/AKNr6+oA/Pv/AILHf8kb+Hv/AGM3/tlcV8hfAn/klmj/AO/c/wDpTLX1&#10;7/wWO/5I38Pf+xm/9srivkL4E/8AJLNH/wB+5/8ASmWsZGsSh+xt/wAn9eEP+xo1T/0Ve1+6Ffhf&#10;+xt/yf14Q/7GjVP/AEVe1+6FXEiR8nfEj/lI98HP+xU1n/2SvrGvk74kf8pHvg5/2Kms/wDslfWN&#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IP/BRH/j1+Bn/AGUrRv8A0bX1&#10;9XyD/wAFEf8Aj1+Bn/ZStG/9G19fUAfn3/wWO/5I38Pf+xm/9srivkL4E/8AJLNH/wB+5/8ASmWv&#10;r3/gsd/yRv4e/wDYzf8AtlcV8hfAn/klmj/79z/6Uy1jI1iUP2Nv+T+vCH/Y0ap/6Kva/dCvwv8A&#10;2Nv+T+vCH/Y0ap/6Kva/dCriRI+TviR/yke+Dn/Yqaz/AOyV9Y18nfEj/lI98HP+xU1n/wBkr6x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wCCiP8Ax6/Az/spWjf+ja+v&#10;q+Qf+CiP/Hr8DP8AspWjf+ja+vqAPz7/AOCx3/JG/h7/ANjN/wC2VxXyF8Cf+SWaP/v3P/pTLX17&#10;/wAFjv8Akjfw9/7Gb/2yuK+QvgT/AMks0f8A37n/ANKZaxkaxKH7G3/J/XhD/saNU/8ARV7X7oV+&#10;F/7G3/J/XhD/ALGjVP8A0Ve1+6FXEiR8nfEj/lI98HP+xU1n/wBkr6xr5O+JH/KR74Of9iprP/sl&#10;fWNW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P/BRH/j1+Bn/ZStG/9G19&#10;fV8g/wDBRH/j1+Bn/ZStG/8ARtfX1AH59/8ABY7/AJI38Pf+xm/9srivkL4E/wDJLNH/AN+5/wDS&#10;mWvr3/gsd/yRv4e/9jN/7ZXFfIXwJ/5JZo/+/c/+lMtYyNYlD9jb/k/rwh/2NGqf+ir2v3Qr8L/2&#10;Nv8Ak/rwh/2NGqf+ir2v3Qq4kSPk74kf8pHvg5/2Kms/+yV9Y18nfEj/AJSPfBz/ALFTWf8A2Svr&#10;Gr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kH/goj/x6/Az/spWjf8Ao2vr&#10;6vkH/goj/wAevwM/7KVo3/o2vr6gD8+/+Cx3/JG/h7/2M3/tlcV8hfAn/klmj/79z/6Uy19e/wDB&#10;Y7/kjfw9/wCxm/8AbK4r5C+BP/JLNH/37n/0plrGRrEofsbf8n9eEP8AsaNU/wDRV7X7oV+F/wCx&#10;t/yf14Q/7GjVP/RV7X7oVcSJHyd8SP8AlI98HP8AsVNZ/wDZK+sa+TviR/yke+Dn/Yqaz/7JX1jV&#10;k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D/wAFEf8Aj1+Bn/ZStG/9G19f&#10;V8g/8FEf+PX4Gf8AZStG/wDRtfX1AH59/wDBY7/kjfw9/wCxm/8AbK4r5C+BP/JLNH/37n/0plr6&#10;9/4LHf8AJG/h7/2M3/tlcV8hfAn/AJJZo/8Av3P/AKUy1jI1iUP2Nv8Ak/rwh/2NGqf+ir2v3Qr8&#10;L/2Nv+T+vCH/AGNGqf8Aoq9r90KuJEj5O+JH/KR74Of9iprP/slfWNfJ3xI/5SPfBz/sVNZ/9kr6&#10;x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4KI/8evwM/wCylaN/6Nr6&#10;+r5B/wCCiP8Ax6/Az/spWjf+ja+vqAPz7/4LHf8AJG/h7/2M3/tlcV8hfAn/AJJZo/8Av3P/AKUy&#10;19e/8Fjv+SN/D3/sZv8A2yuK+QvgT/ySzR/9+5/9KZaxkaxKH7G3/J/XhD/saNU/9FXtfuhX4X/s&#10;bf8AJ/XhD/saNU/9FXtfuhVxIkfJ3xI/5SPfBz/sVNZ/9kr6xr5O+JH/ACke+Dn/AGKms/8AslfW&#10;NW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P8AwUR/49fgZ/2UrRv/AEbX&#10;19XyD/wUR/49fgZ/2UrRv/RtfX1AH59/8Fjv+SN/D3/sZv8A2yuK+QvgT/ySzR/9+5/9KZa+vf8A&#10;gsd/yRv4e/8AYzf+2VxXyF8Cf+SWaP8A79z/AOlMtYyNYlD9jb/k/rwh/wBjRqn/AKKva/dCvwv/&#10;AGNv+T+vCH/Y0ap/6Kva/dCriRI+TviR/wApHvg5/wBiprP/ALJX1jXyd8SP+Uj3wc/7FTWf/ZK+&#10;sas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f+CiP/AB6/Az/spWjf+ja+&#10;vq+Qf+CiP/Hr8DP+ylaN/wCja+vqAPz7/wCCx3/JG/h7/wBjN/7ZXFfIXwJ/5JZo/wDv3P8A6Uy1&#10;9e/8Fjv+SN/D3/sZv/bK4r5C+BP/ACSzR/8Afuf/AEplrGRrEofsbf8AJ/XhD/saNU/9FXtfuhX4&#10;X/sbf8n9eEP+xo1T/wBFXtfuhVxIkfJ3xI/5SPfBz/sVNZ/9kr6xr5O+JH/KR74Of9iprP8A7JX1&#10;j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D/wUR/49fgZ/wBlK0b/ANG1&#10;9fV8g/8ABRH/AI9fgZ/2UrRv/RtfX1AH59/8Fjv+SN/D3/sZv/bK4r5C+BP/ACSzR/8Afuf/AEpl&#10;r69/4LHf8kb+Hv8A2M3/ALZXFfIXwJ/5JZo/+/c/+lMtYyNYlD9jb/k/rwh/2NGqf+ir2v3Qr8L/&#10;ANjb/k/rwh/2NGqf+ir2v3Qq4kSPk74kf8pHvg5/2Kms/wDslfWNfJ3xI/5SPfBz/sVNZ/8AZK+s&#10;as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f8Agoj/AMevwM/7KVo3/o2v&#10;r6vkH/goj/x6/Az/ALKVo3/o2vr6gD8+/wDgsd/yRv4e/wDYzf8AtlcV8hfAn/klmj/79z/6Uy19&#10;e/8ABY7/AJI38Pf+xm/9srivkL4E/wDJLNH/AN+5/wDSmWsZGsSh+xt/yf14Q/7GjVP/AEVe1+6F&#10;fhf+xt/yf14Q/wCxo1T/ANFXtfuhVxIkfJ3xI/5SPfBz/sVNZ/8AZK+sa+TviR/yke+Dn/Yqaz/7&#10;JX1j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D/wUR/49fgZ/2UrRv/Rt&#10;fX1fIP8AwUR/49fgZ/2UrRv/AEbX19QB+ff/AAWO/wCSN/D3/sZv/bK4r5C+BP8AySzR/wDfuf8A&#10;0plr69/4LHf8kb+Hv/Yzf+2VxXyF8Cf+SWaP/v3P/pTLWMjWJQ/Y2/5P68If9jRqn/oq9r90K/C/&#10;9jb/AJP68If9jRqn/oq9r90KuJEj5O+JH/KR74Of9iprP/slfWNfJ3xI/wCUj3wc/wCxU1n/ANkr&#10;6xq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B/4KI/8evwM/7KVo3/AKNr&#10;6+r5B/4KI/8AHr8DP+ylaN/6Nr6+oA/Pv/gsd/yRv4e/9jN/7ZXFfIXwJ/5JZo/+/c/+lMtfXv8A&#10;wWO/5I38Pf8AsZv/AGyuK+QvgT/ySzR/9+5/9KZaxkaxKH7G3/J/XhD/ALGjVP8A0Ve1+6Ffhf8A&#10;sbf8n9eEP+xo1T/0Ve1+6FXEiR8nfEj/AJSPfBz/ALFTWf8A2SvrGvk74kf8pHvg5/2Kms/+yV9Y&#10;1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g/8ABRH/AI9fgZ/2UrRv/Rtf&#10;X1fIP/BRH/j1+Bn/AGUrRv8A0bX19QB+ff8AwWO/5I38Pf8AsZv/AGyuK+QvgT/ySzR/9+5/9KZa&#10;+vf+Cx3/ACRv4e/9jN/7ZXFfIXwJ/wCSWaP/AL9z/wClMtYyNYlD9jb/AJP68If9jRqn/oq9r90K&#10;/C/9jb/k/rwh/wBjRqn/AKKva/dCriRI+TviR/yke+Dn/Yqaz/7JX1jXyd8SP+Uj3wc/7FTWf/ZK&#10;+sas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f+CiP/Hr8DP8AspWjf+ja&#10;+vq+Qf8Agoj/AMevwM/7KVo3/o2vr6gD8+/+Cx3/ACRv4e/9jN/7ZXFfIXwJ/wCSWaP/AL9z/wCl&#10;MtfXv/BY7/kjfw9/7Gb/ANsrivkL4E/8ks0f/fuf/SmWsZGsSh+xt/yf14Q/7GjVP/RV7X7oV+F/&#10;7G3/ACf14Q/7GjVP/RV7X7oVcSJHyd8SP+Uj3wc/7FTWf/ZK+sa+TviR/wApHvg5/wBiprP/ALJX&#10;1j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D/AMFEf+PX4Gf9lK0b/wBG&#10;19fV8g/8FEf+PX4Gf9lK0b/0bX19QB+ff/BY7/kjfw9/7Gb/ANsrivkL4E/8ks0f/fuf/SmWvr3/&#10;AILHf8kb+Hv/AGM3/tlcV8hfAn/klmj/AO/c/wDpTLWMjWJQ/Y2/5P68If8AY0ap/wCir2v3Qr8L&#10;/wBjb/k/rwh/2NGqf+ir2v3Qq4kSPk74kf8AKR74Of8AYqaz/wCyV9Y18nfEj/lI98HP+xU1n/2S&#10;vrGr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H/goj/wAevwM/7KVo3/o2&#10;vr6vkH/goj/x6/Az/spWjf8Ao2vr6gD8+/8Agsd/yRv4e/8AYzf+2VxXyF8Cf+SWaP8A79z/AOlM&#10;tfXv/BY7/kjfw9/7Gb/2yuK+QvgT/wAks0f/AH7n/wBKZaxkaxKH7G3/ACf14Q/7GjVP/RV7X7oV&#10;+F/7G3/J/XhD/saNU/8ARV7X7oVcSJHyd8SP+Uj3wc/7FTWf/ZK+sa+TviR/yke+Dn/Yqaz/AOyV&#10;9Y1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g/8FEf+PX4Gf8AZStG/wDR&#10;tfX1fIP/AAUR/wCPX4Gf9lK0b/0bX19QB+ff/BY7/kjfw9/7Gb/2yuK+QvgT/wAks0f/AH7n/wBK&#10;Za+vf+Cx3/JG/h7/ANjN/wC2VxXyF8Cf+SWaP/v3P/pTLWMjWJQ/Y2/5P68If9jRqn/oq9r90K/C&#10;/wDY2/5P68If9jRqn/oq9r90KuJEj5O+JH/KR74Of9iprP8A7JX1jXyd8SP+Uj3wc/7FTWf/AGSv&#10;rG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H/AIKI/wDHr8DP+ylaN/6N&#10;r6+r5B/4KI/8evwM/wCylaN/6Nr6+oA/Pv8A4LHf8kb+Hv8A2M3/ALZXFfIXwJ/5JZo/+/c/+lMt&#10;fXv/AAWO/wCSN/D3/sZv/bK4r5C+BP8AySzR/wDfuf8A0plrGRrEofsbf8n9eEP+xo1T/wBFXtfu&#10;hX4X/sbf8n9eEP8AsaNU/wDRV7X7oVcSJHyd8SP+Uj3wc/7FTWf/AGSvrGvk74kf8pHvg5/2Kms/&#10;+yV9Y1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g/8FEf+PX4Gf9lK0b/0&#10;bX19XyD/AMFEf+PX4Gf9lK0b/wBG19fUAfn3/wAFjv8Akjfw9/7Gb/2yuK+QvgT/AMks0f8A37n/&#10;ANKZa+vf+Cx3/JG/h7/2M3/tlcV8hfAn/klmj/79z/6Uy1jI1iUP2Nv+T+vCH/Y0ap/6Kva/dCvw&#10;v/Y2/wCT+vCH/Y0ap/6Kva/dCriRI+TviR/yke+Dn/Yqaz/7JX1jXyd8SP8AlI98HP8AsVNZ/wDZ&#10;K+sa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f+CiP/Hr8DP+ylaN/wCj&#10;a+vq+Qf+CiP/AB6/Az/spWjf+ja+vqAPz7/4LHf8kb+Hv/Yzf+2VxXyF8Cf+SWaP/v3P/pTLX17/&#10;AMFjv+SN/D3/ALGb/wBsrivkL4E/8ks0f/fuf/SmWsZGsSh+xt/yf14Q/wCxo1T/ANFXtfuhX4X/&#10;ALG3/J/XhD/saNU/9FXtfuhVxIkfJ3xI/wCUj3wc/wCxU1n/ANkr6xr5O+JH/KR74Of9iprP/slf&#10;WNWSFFMd8Ub/APZoAf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">
                <o:lock v:ext="edit" aspectratio="f"/>
                <v:shape id="Image 2" o:spid="_x0000_s1026" o:spt="75" type="#_x0000_t75" style="position:absolute;left:9525;top:9525;height:8667750;width:6286500;" filled="f" o:preferrelative="t" stroked="f" coordsize="21600,21600" o:gfxdata="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GBFO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3" o:spid="_x0000_s1026" o:spt="100" style="position:absolute;left:0;top:0;height:8686800;width:6305550;" filled="f" stroked="t" coordsize="6305550,8686800" o:gfxdata="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BEy8AAAA&#10;2gAAAA8AAAAAAAAAAQAgAAAAIgAAAGRycy9kb3ducmV2LnhtbFBLAQIUABQAAAAIAIdO4kAzLwWe&#10;OwAAADkAAAAQAAAAAAAAAAEAIAAAAAsBAABkcnMvc2hhcGV4bWwueG1sUEsFBgAAAAAGAAYAWwEA&#10;ALUDAAAAAA==&#10;" path="m0,4762l6300787,4762em6300787,0l6300787,8682037em6305550,8682037l4762,8682037em4762,8686800l4762,4762e">
                  <v:fill on="f" focussize="0,0"/>
                  <v:stroke color="#0000FF" joinstyle="round"/>
                  <v:imagedata o:title=""/>
                  <o:lock v:ext="edit" aspectratio="f"/>
                  <v:textbox inset="0mm,0mm,0mm,0mm"/>
                </v:shape>
                <v:shape id="Image 4" o:spid="_x0000_s1026" o:spt="75" type="#_x0000_t75" style="position:absolute;left:2460790;top:1784070;height:1733549;width:1362075;" filled="f" o:preferrelative="t" stroked="f" coordsize="21600,21600" o:gfxdata="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sxxvQAA&#10;ANoAAAAPAAAAAAAAAAEAIAAAACIAAABkcnMvZG93bnJldi54bWxQSwECFAAUAAAACACHTuJAMy8F&#10;njsAAAA5AAAAEAAAAAAAAAABACAAAAAMAQAAZHJzL3NoYXBleG1sLnhtbFBLBQYAAAAABgAGAFsB&#10;AAC2AwAAAAA=&#10;">
                  <v:fill on="f" focussize="0,0"/>
                  <v:stroke on="f"/>
                  <v:imagedata r:id="rId9" o:title=""/>
                  <o:lock v:ext="edit" aspectratio="f"/>
                </v:shape>
              </v:group>
            </w:pict>
          </mc:Fallback>
        </mc:AlternateContent>
      </w:r>
      <w:r>
        <w:rPr>
          <w:color w:val="333333"/>
        </w:rPr>
        <w:t>ĐẠI HỌC QUỐC GIA HÀ NỘI TRƯỜNG</w:t>
      </w:r>
      <w:r>
        <w:rPr>
          <w:color w:val="333333"/>
          <w:spacing w:val="-9"/>
        </w:rPr>
        <w:t xml:space="preserve"> </w:t>
      </w:r>
      <w:r>
        <w:rPr>
          <w:color w:val="333333"/>
        </w:rPr>
        <w:t>ĐẠI</w:t>
      </w:r>
      <w:r>
        <w:rPr>
          <w:color w:val="333333"/>
          <w:spacing w:val="-9"/>
        </w:rPr>
        <w:t xml:space="preserve"> </w:t>
      </w:r>
      <w:r>
        <w:rPr>
          <w:color w:val="333333"/>
        </w:rPr>
        <w:t>HỌC</w:t>
      </w:r>
      <w:r>
        <w:rPr>
          <w:color w:val="333333"/>
          <w:spacing w:val="-9"/>
        </w:rPr>
        <w:t xml:space="preserve"> </w:t>
      </w:r>
      <w:r>
        <w:rPr>
          <w:color w:val="333333"/>
        </w:rPr>
        <w:t>KHOA</w:t>
      </w:r>
      <w:r>
        <w:rPr>
          <w:color w:val="333333"/>
          <w:spacing w:val="-9"/>
        </w:rPr>
        <w:t xml:space="preserve"> </w:t>
      </w:r>
      <w:r>
        <w:rPr>
          <w:color w:val="333333"/>
        </w:rPr>
        <w:t>HỌC</w:t>
      </w:r>
      <w:r>
        <w:rPr>
          <w:color w:val="333333"/>
          <w:spacing w:val="-9"/>
        </w:rPr>
        <w:t xml:space="preserve"> </w:t>
      </w:r>
      <w:r>
        <w:rPr>
          <w:color w:val="333333"/>
        </w:rPr>
        <w:t>TỰ</w:t>
      </w:r>
      <w:r>
        <w:rPr>
          <w:color w:val="333333"/>
          <w:spacing w:val="-9"/>
        </w:rPr>
        <w:t xml:space="preserve"> </w:t>
      </w:r>
      <w:r>
        <w:rPr>
          <w:color w:val="333333"/>
        </w:rPr>
        <w:t>NHIÊN</w:t>
      </w:r>
    </w:p>
    <w:p>
      <w:pPr>
        <w:pStyle w:val="2"/>
        <w:spacing w:before="131"/>
        <w:ind w:right="752"/>
        <w:jc w:val="center"/>
      </w:pPr>
      <w:r>
        <w:rPr>
          <w:color w:val="333333"/>
        </w:rPr>
        <w:t>KHOA</w:t>
      </w:r>
      <w:r>
        <w:rPr>
          <w:color w:val="333333"/>
          <w:spacing w:val="-9"/>
        </w:rPr>
        <w:t xml:space="preserve"> </w:t>
      </w:r>
      <w:r>
        <w:rPr>
          <w:color w:val="333333"/>
        </w:rPr>
        <w:t>TOÁN</w:t>
      </w:r>
      <w:r>
        <w:rPr>
          <w:color w:val="333333"/>
          <w:spacing w:val="-8"/>
        </w:rPr>
        <w:t xml:space="preserve"> </w:t>
      </w:r>
      <w:r>
        <w:rPr>
          <w:color w:val="333333"/>
        </w:rPr>
        <w:t>-</w:t>
      </w:r>
      <w:r>
        <w:rPr>
          <w:color w:val="333333"/>
          <w:spacing w:val="-8"/>
        </w:rPr>
        <w:t xml:space="preserve"> </w:t>
      </w:r>
      <w:r>
        <w:rPr>
          <w:color w:val="333333"/>
        </w:rPr>
        <w:t>CƠ</w:t>
      </w:r>
      <w:r>
        <w:rPr>
          <w:color w:val="333333"/>
          <w:spacing w:val="-8"/>
        </w:rPr>
        <w:t xml:space="preserve"> </w:t>
      </w:r>
      <w:r>
        <w:rPr>
          <w:color w:val="333333"/>
        </w:rPr>
        <w:t>-</w:t>
      </w:r>
      <w:r>
        <w:rPr>
          <w:color w:val="333333"/>
          <w:spacing w:val="-9"/>
        </w:rPr>
        <w:t xml:space="preserve"> </w:t>
      </w:r>
      <w:r>
        <w:rPr>
          <w:color w:val="333333"/>
        </w:rPr>
        <w:t>TIN</w:t>
      </w:r>
      <w:r>
        <w:rPr>
          <w:color w:val="333333"/>
          <w:spacing w:val="-8"/>
        </w:rPr>
        <w:t xml:space="preserve"> </w:t>
      </w:r>
      <w:r>
        <w:rPr>
          <w:color w:val="333333"/>
          <w:spacing w:val="-5"/>
        </w:rPr>
        <w:t>HỌC</w:t>
      </w:r>
    </w:p>
    <w:p>
      <w:pPr>
        <w:pStyle w:val="3"/>
        <w:spacing w:before="13"/>
        <w:ind w:right="752"/>
        <w:jc w:val="center"/>
      </w:pPr>
      <w:r>
        <w:rPr>
          <w:color w:val="333333"/>
          <w:spacing w:val="-2"/>
        </w:rPr>
        <w:t>---oooOooo--</w:t>
      </w:r>
      <w:r>
        <w:rPr>
          <w:color w:val="333333"/>
          <w:spacing w:val="-10"/>
        </w:rPr>
        <w:t>-</w:t>
      </w: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spacing w:before="62"/>
        <w:rPr>
          <w:b/>
        </w:rPr>
      </w:pPr>
    </w:p>
    <w:p>
      <w:pPr>
        <w:pStyle w:val="2"/>
        <w:ind w:right="752"/>
        <w:jc w:val="center"/>
      </w:pPr>
      <w:r>
        <w:rPr>
          <w:color w:val="333333"/>
        </w:rPr>
        <w:t>BÁO</w:t>
      </w:r>
      <w:r>
        <w:rPr>
          <w:color w:val="333333"/>
          <w:spacing w:val="-16"/>
        </w:rPr>
        <w:t xml:space="preserve"> </w:t>
      </w:r>
      <w:r>
        <w:rPr>
          <w:color w:val="333333"/>
        </w:rPr>
        <w:t>CÁO</w:t>
      </w:r>
      <w:r>
        <w:rPr>
          <w:color w:val="333333"/>
          <w:spacing w:val="-15"/>
        </w:rPr>
        <w:t xml:space="preserve"> </w:t>
      </w:r>
      <w:r>
        <w:rPr>
          <w:color w:val="333333"/>
        </w:rPr>
        <w:t>THỰC</w:t>
      </w:r>
      <w:r>
        <w:rPr>
          <w:color w:val="333333"/>
          <w:spacing w:val="-16"/>
        </w:rPr>
        <w:t xml:space="preserve"> </w:t>
      </w:r>
      <w:r>
        <w:rPr>
          <w:color w:val="333333"/>
          <w:spacing w:val="-5"/>
        </w:rPr>
        <w:t>TẬP</w:t>
      </w:r>
    </w:p>
    <w:p>
      <w:pPr>
        <w:pStyle w:val="2"/>
        <w:spacing w:before="280"/>
        <w:ind w:left="1311"/>
        <w:rPr>
          <w:rFonts w:hint="default"/>
          <w:lang w:val="en-US"/>
        </w:rPr>
      </w:pPr>
      <w:r>
        <w:rPr>
          <w:color w:val="333333"/>
        </w:rPr>
        <w:t>MÔN</w:t>
      </w:r>
      <w:r>
        <w:rPr>
          <w:color w:val="333333"/>
          <w:spacing w:val="-9"/>
        </w:rPr>
        <w:t xml:space="preserve"> </w:t>
      </w:r>
      <w:r>
        <w:rPr>
          <w:rFonts w:hint="default"/>
          <w:color w:val="333333"/>
          <w:lang w:val="en-US"/>
        </w:rPr>
        <w:t>PHÂN TÍCH VÀ THIẾT KẾ HỆ THỐNG THÔNG TIN</w:t>
      </w:r>
    </w:p>
    <w:p>
      <w:pPr>
        <w:pStyle w:val="6"/>
        <w:rPr>
          <w:b/>
        </w:rPr>
      </w:pPr>
    </w:p>
    <w:p>
      <w:pPr>
        <w:pStyle w:val="6"/>
        <w:spacing w:before="42"/>
        <w:rPr>
          <w:b/>
        </w:rPr>
      </w:pPr>
    </w:p>
    <w:p>
      <w:pPr>
        <w:spacing w:before="0"/>
        <w:ind w:left="820" w:right="0" w:firstLine="0"/>
        <w:jc w:val="left"/>
        <w:rPr>
          <w:b/>
          <w:sz w:val="26"/>
        </w:rPr>
      </w:pPr>
      <w:r>
        <w:rPr>
          <w:b/>
          <w:color w:val="333333"/>
          <w:sz w:val="26"/>
          <w:u w:val="single" w:color="333333"/>
        </w:rPr>
        <w:t>Đề</w:t>
      </w:r>
      <w:r>
        <w:rPr>
          <w:b/>
          <w:color w:val="333333"/>
          <w:spacing w:val="-4"/>
          <w:sz w:val="26"/>
          <w:u w:val="single" w:color="333333"/>
        </w:rPr>
        <w:t xml:space="preserve"> tài</w:t>
      </w:r>
      <w:r>
        <w:rPr>
          <w:b/>
          <w:color w:val="333333"/>
          <w:spacing w:val="-4"/>
          <w:sz w:val="26"/>
          <w:u w:val="none"/>
        </w:rPr>
        <w:t>:</w:t>
      </w:r>
    </w:p>
    <w:p>
      <w:pPr>
        <w:pStyle w:val="2"/>
        <w:spacing w:before="213"/>
        <w:ind w:left="1362"/>
        <w:rPr>
          <w:rFonts w:hint="default"/>
          <w:lang w:val="en-US"/>
        </w:rPr>
      </w:pPr>
      <w:r>
        <w:rPr>
          <w:rFonts w:hint="default"/>
          <w:color w:val="333333"/>
          <w:lang w:val="en-US"/>
        </w:rPr>
        <w:t>MANUAL TESTING VÀ HỆ THỐNG AUTHEN &amp; AUTHOR</w:t>
      </w:r>
    </w:p>
    <w:p>
      <w:pPr>
        <w:pStyle w:val="6"/>
        <w:spacing w:before="26"/>
        <w:rPr>
          <w:b/>
        </w:rPr>
      </w:pPr>
    </w:p>
    <w:p>
      <w:pPr>
        <w:spacing w:before="0" w:line="376" w:lineRule="auto"/>
        <w:ind w:left="2844" w:right="256" w:hanging="520"/>
        <w:jc w:val="left"/>
        <w:rPr>
          <w:rFonts w:hint="default"/>
          <w:b/>
          <w:sz w:val="26"/>
          <w:lang w:val="en-US"/>
        </w:rPr>
      </w:pPr>
      <w:r>
        <w:rPr>
          <w:b/>
          <w:color w:val="333333"/>
          <w:sz w:val="26"/>
        </w:rPr>
        <w:t>Đơn</w:t>
      </w:r>
      <w:r>
        <w:rPr>
          <w:b/>
          <w:color w:val="333333"/>
          <w:spacing w:val="-3"/>
          <w:sz w:val="26"/>
        </w:rPr>
        <w:t xml:space="preserve"> </w:t>
      </w:r>
      <w:r>
        <w:rPr>
          <w:b/>
          <w:color w:val="333333"/>
          <w:sz w:val="26"/>
        </w:rPr>
        <w:t>vị</w:t>
      </w:r>
      <w:r>
        <w:rPr>
          <w:b/>
          <w:color w:val="333333"/>
          <w:spacing w:val="-3"/>
          <w:sz w:val="26"/>
        </w:rPr>
        <w:t xml:space="preserve"> </w:t>
      </w:r>
      <w:r>
        <w:rPr>
          <w:b/>
          <w:color w:val="333333"/>
          <w:sz w:val="26"/>
        </w:rPr>
        <w:t>thực</w:t>
      </w:r>
      <w:r>
        <w:rPr>
          <w:b/>
          <w:color w:val="333333"/>
          <w:spacing w:val="-3"/>
          <w:sz w:val="26"/>
        </w:rPr>
        <w:t xml:space="preserve"> </w:t>
      </w:r>
      <w:r>
        <w:rPr>
          <w:b/>
          <w:color w:val="333333"/>
          <w:sz w:val="26"/>
        </w:rPr>
        <w:t>tập</w:t>
      </w:r>
      <w:r>
        <w:rPr>
          <w:b/>
          <w:color w:val="333333"/>
          <w:spacing w:val="-3"/>
          <w:sz w:val="26"/>
        </w:rPr>
        <w:t xml:space="preserve"> </w:t>
      </w:r>
      <w:r>
        <w:rPr>
          <w:b/>
          <w:color w:val="333333"/>
          <w:sz w:val="26"/>
        </w:rPr>
        <w:t>:</w:t>
      </w:r>
      <w:r>
        <w:rPr>
          <w:b/>
          <w:color w:val="333333"/>
          <w:spacing w:val="-3"/>
          <w:sz w:val="26"/>
        </w:rPr>
        <w:t xml:space="preserve"> </w:t>
      </w:r>
      <w:r>
        <w:rPr>
          <w:b/>
          <w:sz w:val="26"/>
        </w:rPr>
        <w:t>Công</w:t>
      </w:r>
      <w:r>
        <w:rPr>
          <w:b/>
          <w:spacing w:val="-3"/>
          <w:sz w:val="26"/>
        </w:rPr>
        <w:t xml:space="preserve"> </w:t>
      </w:r>
      <w:r>
        <w:rPr>
          <w:b/>
          <w:sz w:val="26"/>
        </w:rPr>
        <w:t>ty</w:t>
      </w:r>
      <w:r>
        <w:rPr>
          <w:b/>
          <w:spacing w:val="-3"/>
          <w:sz w:val="26"/>
        </w:rPr>
        <w:t xml:space="preserve"> </w:t>
      </w:r>
      <w:r>
        <w:rPr>
          <w:rFonts w:hint="default"/>
          <w:b/>
          <w:sz w:val="26"/>
          <w:lang w:val="en-US"/>
        </w:rPr>
        <w:t>TNHH LG CNS Việt Nam</w:t>
      </w:r>
    </w:p>
    <w:p>
      <w:pPr>
        <w:spacing w:before="0" w:line="376" w:lineRule="auto"/>
        <w:ind w:left="2844" w:right="256" w:hanging="520"/>
        <w:jc w:val="left"/>
        <w:rPr>
          <w:b/>
          <w:sz w:val="26"/>
        </w:rPr>
      </w:pPr>
      <w:r>
        <w:rPr>
          <w:b/>
          <w:color w:val="333333"/>
          <w:sz w:val="26"/>
        </w:rPr>
        <w:t>Giảng viên :</w:t>
      </w:r>
      <w:r>
        <w:rPr>
          <w:b/>
          <w:color w:val="333333"/>
          <w:spacing w:val="40"/>
          <w:sz w:val="26"/>
        </w:rPr>
        <w:t xml:space="preserve"> </w:t>
      </w:r>
      <w:r>
        <w:rPr>
          <w:b/>
          <w:color w:val="333333"/>
          <w:sz w:val="26"/>
        </w:rPr>
        <w:t>TS. Nguyễn Thị Bích Thủy</w:t>
      </w:r>
    </w:p>
    <w:p>
      <w:pPr>
        <w:spacing w:before="0" w:line="376" w:lineRule="auto"/>
        <w:ind w:left="2059" w:right="2988" w:firstLine="2289"/>
        <w:jc w:val="left"/>
        <w:rPr>
          <w:rFonts w:hint="default"/>
          <w:b/>
          <w:sz w:val="26"/>
          <w:lang w:val="en-US"/>
        </w:rPr>
      </w:pPr>
      <w:r>
        <w:rPr>
          <w:b/>
          <w:color w:val="333333"/>
          <w:sz w:val="26"/>
        </w:rPr>
        <w:t>TS.</w:t>
      </w:r>
      <w:r>
        <w:rPr>
          <w:b/>
          <w:color w:val="333333"/>
          <w:spacing w:val="-17"/>
          <w:sz w:val="26"/>
        </w:rPr>
        <w:t xml:space="preserve"> </w:t>
      </w:r>
      <w:r>
        <w:rPr>
          <w:b/>
          <w:color w:val="333333"/>
          <w:sz w:val="26"/>
        </w:rPr>
        <w:t>Vũ</w:t>
      </w:r>
      <w:r>
        <w:rPr>
          <w:b/>
          <w:color w:val="333333"/>
          <w:spacing w:val="-16"/>
          <w:sz w:val="26"/>
        </w:rPr>
        <w:t xml:space="preserve"> </w:t>
      </w:r>
      <w:r>
        <w:rPr>
          <w:b/>
          <w:color w:val="333333"/>
          <w:sz w:val="26"/>
        </w:rPr>
        <w:t>Tiến</w:t>
      </w:r>
      <w:r>
        <w:rPr>
          <w:b/>
          <w:color w:val="333333"/>
          <w:spacing w:val="-16"/>
          <w:sz w:val="26"/>
        </w:rPr>
        <w:t xml:space="preserve"> </w:t>
      </w:r>
      <w:r>
        <w:rPr>
          <w:b/>
          <w:color w:val="333333"/>
          <w:sz w:val="26"/>
        </w:rPr>
        <w:t>Dũng Người hướng dẫn :</w:t>
      </w:r>
      <w:r>
        <w:rPr>
          <w:b/>
          <w:color w:val="333333"/>
          <w:spacing w:val="80"/>
          <w:sz w:val="26"/>
        </w:rPr>
        <w:t xml:space="preserve"> </w:t>
      </w:r>
      <w:r>
        <w:rPr>
          <w:rFonts w:hint="default"/>
          <w:b/>
          <w:color w:val="333333"/>
          <w:sz w:val="26"/>
          <w:lang w:val="en-US"/>
        </w:rPr>
        <w:t>Nguyễn Anh Thương</w:t>
      </w:r>
      <w:bookmarkStart w:id="5" w:name="_GoBack"/>
      <w:bookmarkEnd w:id="5"/>
    </w:p>
    <w:p>
      <w:pPr>
        <w:spacing w:before="130"/>
        <w:ind w:left="1994" w:right="0" w:firstLine="0"/>
        <w:jc w:val="left"/>
        <w:rPr>
          <w:b/>
          <w:sz w:val="26"/>
        </w:rPr>
      </w:pPr>
      <w:r>
        <w:rPr>
          <w:b/>
          <w:color w:val="333333"/>
          <w:sz w:val="26"/>
        </w:rPr>
        <w:t>Sinh</w:t>
      </w:r>
      <w:r>
        <w:rPr>
          <w:b/>
          <w:color w:val="333333"/>
          <w:spacing w:val="-5"/>
          <w:sz w:val="26"/>
        </w:rPr>
        <w:t xml:space="preserve"> </w:t>
      </w:r>
      <w:r>
        <w:rPr>
          <w:b/>
          <w:color w:val="333333"/>
          <w:sz w:val="26"/>
        </w:rPr>
        <w:t>viên</w:t>
      </w:r>
      <w:r>
        <w:rPr>
          <w:b/>
          <w:color w:val="333333"/>
          <w:spacing w:val="-4"/>
          <w:sz w:val="26"/>
        </w:rPr>
        <w:t xml:space="preserve"> </w:t>
      </w:r>
      <w:r>
        <w:rPr>
          <w:b/>
          <w:color w:val="333333"/>
          <w:sz w:val="26"/>
        </w:rPr>
        <w:t>thực</w:t>
      </w:r>
      <w:r>
        <w:rPr>
          <w:b/>
          <w:color w:val="333333"/>
          <w:spacing w:val="-5"/>
          <w:sz w:val="26"/>
        </w:rPr>
        <w:t xml:space="preserve"> </w:t>
      </w:r>
      <w:r>
        <w:rPr>
          <w:b/>
          <w:color w:val="333333"/>
          <w:sz w:val="26"/>
        </w:rPr>
        <w:t>tập</w:t>
      </w:r>
      <w:r>
        <w:rPr>
          <w:b/>
          <w:color w:val="333333"/>
          <w:spacing w:val="-4"/>
          <w:sz w:val="26"/>
        </w:rPr>
        <w:t xml:space="preserve"> </w:t>
      </w:r>
      <w:r>
        <w:rPr>
          <w:b/>
          <w:color w:val="333333"/>
          <w:sz w:val="26"/>
        </w:rPr>
        <w:t>:</w:t>
      </w:r>
      <w:r>
        <w:rPr>
          <w:b/>
          <w:color w:val="333333"/>
          <w:spacing w:val="27"/>
          <w:sz w:val="26"/>
        </w:rPr>
        <w:t xml:space="preserve">  </w:t>
      </w:r>
      <w:r>
        <w:rPr>
          <w:b/>
          <w:color w:val="333333"/>
          <w:sz w:val="26"/>
        </w:rPr>
        <w:t>Nguyễn</w:t>
      </w:r>
      <w:r>
        <w:rPr>
          <w:b/>
          <w:color w:val="333333"/>
          <w:spacing w:val="-12"/>
          <w:sz w:val="26"/>
        </w:rPr>
        <w:t xml:space="preserve"> </w:t>
      </w:r>
      <w:r>
        <w:rPr>
          <w:b/>
          <w:color w:val="333333"/>
          <w:sz w:val="26"/>
        </w:rPr>
        <w:t>Mạnh</w:t>
      </w:r>
      <w:r>
        <w:rPr>
          <w:b/>
          <w:color w:val="333333"/>
          <w:spacing w:val="-12"/>
          <w:sz w:val="26"/>
        </w:rPr>
        <w:t xml:space="preserve"> </w:t>
      </w:r>
      <w:r>
        <w:rPr>
          <w:b/>
          <w:color w:val="333333"/>
          <w:sz w:val="26"/>
        </w:rPr>
        <w:t>Trí</w:t>
      </w:r>
      <w:r>
        <w:rPr>
          <w:b/>
          <w:color w:val="333333"/>
          <w:spacing w:val="-12"/>
          <w:sz w:val="26"/>
        </w:rPr>
        <w:t xml:space="preserve"> </w:t>
      </w:r>
      <w:r>
        <w:rPr>
          <w:b/>
          <w:color w:val="333333"/>
          <w:sz w:val="26"/>
        </w:rPr>
        <w:t>-</w:t>
      </w:r>
      <w:r>
        <w:rPr>
          <w:b/>
          <w:color w:val="333333"/>
          <w:spacing w:val="-12"/>
          <w:sz w:val="26"/>
        </w:rPr>
        <w:t xml:space="preserve"> </w:t>
      </w:r>
      <w:r>
        <w:rPr>
          <w:b/>
          <w:color w:val="333333"/>
          <w:sz w:val="26"/>
        </w:rPr>
        <w:t xml:space="preserve">20001984 </w:t>
      </w:r>
    </w:p>
    <w:p>
      <w:pPr>
        <w:pStyle w:val="6"/>
        <w:spacing w:before="274"/>
        <w:rPr>
          <w:b/>
        </w:rPr>
      </w:pPr>
    </w:p>
    <w:p>
      <w:pPr>
        <w:pStyle w:val="6"/>
        <w:spacing w:before="1"/>
        <w:ind w:right="752"/>
        <w:jc w:val="center"/>
        <w:rPr>
          <w:rFonts w:hint="default"/>
          <w:lang w:val="en-US"/>
        </w:rPr>
      </w:pPr>
      <w:r>
        <w:rPr>
          <w:color w:val="333333"/>
        </w:rPr>
        <w:t>Hà</w:t>
      </w:r>
      <w:r>
        <w:rPr>
          <w:color w:val="333333"/>
          <w:spacing w:val="-4"/>
        </w:rPr>
        <w:t xml:space="preserve"> </w:t>
      </w:r>
      <w:r>
        <w:rPr>
          <w:color w:val="333333"/>
        </w:rPr>
        <w:t>Nội</w:t>
      </w:r>
      <w:r>
        <w:rPr>
          <w:color w:val="333333"/>
          <w:spacing w:val="-3"/>
        </w:rPr>
        <w:t xml:space="preserve"> </w:t>
      </w:r>
      <w:r>
        <w:rPr>
          <w:color w:val="333333"/>
        </w:rPr>
        <w:t>-</w:t>
      </w:r>
      <w:r>
        <w:rPr>
          <w:color w:val="333333"/>
          <w:spacing w:val="-3"/>
        </w:rPr>
        <w:t xml:space="preserve"> </w:t>
      </w:r>
      <w:r>
        <w:rPr>
          <w:color w:val="333333"/>
          <w:spacing w:val="-4"/>
        </w:rPr>
        <w:t>202</w:t>
      </w:r>
      <w:r>
        <w:rPr>
          <w:rFonts w:hint="default"/>
          <w:color w:val="333333"/>
          <w:spacing w:val="-4"/>
          <w:lang w:val="en-US"/>
        </w:rPr>
        <w:t>4</w:t>
      </w:r>
    </w:p>
    <w:p>
      <w:pPr>
        <w:spacing w:after="0"/>
        <w:jc w:val="center"/>
        <w:sectPr>
          <w:type w:val="continuous"/>
          <w:pgSz w:w="11920" w:h="16840"/>
          <w:pgMar w:top="1440" w:right="600" w:bottom="280" w:left="1340" w:header="720" w:footer="720" w:gutter="0"/>
          <w:cols w:space="720" w:num="1"/>
        </w:sectPr>
      </w:pPr>
    </w:p>
    <w:p>
      <w:pPr>
        <w:pStyle w:val="6"/>
      </w:pPr>
    </w:p>
    <w:p>
      <w:pPr>
        <w:pStyle w:val="6"/>
      </w:pPr>
    </w:p>
    <w:p>
      <w:pPr>
        <w:pStyle w:val="6"/>
        <w:spacing w:before="258"/>
      </w:pPr>
    </w:p>
    <w:p>
      <w:pPr>
        <w:pStyle w:val="3"/>
        <w:ind w:left="100"/>
      </w:pPr>
      <w:bookmarkStart w:id="0" w:name="_TOC_250005"/>
      <w:r>
        <w:rPr>
          <w:color w:val="333333"/>
        </w:rPr>
        <w:t>Lời</w:t>
      </w:r>
      <w:r>
        <w:rPr>
          <w:color w:val="333333"/>
          <w:spacing w:val="-3"/>
        </w:rPr>
        <w:t xml:space="preserve"> </w:t>
      </w:r>
      <w:r>
        <w:rPr>
          <w:color w:val="333333"/>
        </w:rPr>
        <w:t>cảm</w:t>
      </w:r>
      <w:r>
        <w:rPr>
          <w:color w:val="333333"/>
          <w:spacing w:val="-3"/>
        </w:rPr>
        <w:t xml:space="preserve"> </w:t>
      </w:r>
      <w:bookmarkEnd w:id="0"/>
      <w:r>
        <w:rPr>
          <w:color w:val="333333"/>
          <w:spacing w:val="-5"/>
        </w:rPr>
        <w:t>ơn</w:t>
      </w:r>
    </w:p>
    <w:p>
      <w:pPr>
        <w:pStyle w:val="6"/>
        <w:rPr>
          <w:b/>
        </w:rPr>
      </w:pPr>
    </w:p>
    <w:p>
      <w:pPr>
        <w:pStyle w:val="6"/>
        <w:spacing w:before="13"/>
        <w:rPr>
          <w:b/>
        </w:rPr>
      </w:pPr>
    </w:p>
    <w:p>
      <w:pPr>
        <w:pStyle w:val="6"/>
        <w:spacing w:line="376" w:lineRule="auto"/>
        <w:ind w:left="325" w:right="1666" w:firstLine="720"/>
        <w:jc w:val="both"/>
      </w:pPr>
      <w:r>
        <w:rPr>
          <w:color w:val="333333"/>
        </w:rPr>
        <w:t>Hai tháng thực tập ngắn ngủi là cơ hội cho em tổng hợp và</w:t>
      </w:r>
      <w:r>
        <w:rPr>
          <w:color w:val="333333"/>
          <w:spacing w:val="-3"/>
        </w:rPr>
        <w:t xml:space="preserve"> </w:t>
      </w:r>
      <w:r>
        <w:rPr>
          <w:color w:val="333333"/>
        </w:rPr>
        <w:t>hệ</w:t>
      </w:r>
      <w:r>
        <w:rPr>
          <w:color w:val="333333"/>
          <w:spacing w:val="-3"/>
        </w:rPr>
        <w:t xml:space="preserve"> </w:t>
      </w:r>
      <w:r>
        <w:rPr>
          <w:color w:val="333333"/>
        </w:rPr>
        <w:t>thống hóa lại</w:t>
      </w:r>
      <w:r>
        <w:rPr>
          <w:color w:val="333333"/>
          <w:spacing w:val="40"/>
        </w:rPr>
        <w:t xml:space="preserve"> </w:t>
      </w:r>
      <w:r>
        <w:rPr>
          <w:color w:val="333333"/>
        </w:rPr>
        <w:t>những kiến thức đã học, đồng thời kết hợp với thực tế để nâng</w:t>
      </w:r>
      <w:r>
        <w:rPr>
          <w:color w:val="333333"/>
          <w:spacing w:val="-2"/>
        </w:rPr>
        <w:t xml:space="preserve"> </w:t>
      </w:r>
      <w:r>
        <w:rPr>
          <w:color w:val="333333"/>
        </w:rPr>
        <w:t>cao kiến thức chuyên</w:t>
      </w:r>
      <w:r>
        <w:rPr>
          <w:color w:val="333333"/>
          <w:spacing w:val="40"/>
        </w:rPr>
        <w:t xml:space="preserve"> </w:t>
      </w:r>
      <w:r>
        <w:rPr>
          <w:color w:val="333333"/>
        </w:rPr>
        <w:t>môn. Tuy chỉ có hai tháng thực tập, nhưng qua quá</w:t>
      </w:r>
      <w:r>
        <w:rPr>
          <w:color w:val="333333"/>
          <w:spacing w:val="-3"/>
        </w:rPr>
        <w:t xml:space="preserve"> </w:t>
      </w:r>
      <w:r>
        <w:rPr>
          <w:color w:val="333333"/>
        </w:rPr>
        <w:t>trình thực tập, em đã được mở rộng</w:t>
      </w:r>
      <w:r>
        <w:rPr>
          <w:color w:val="333333"/>
          <w:spacing w:val="40"/>
        </w:rPr>
        <w:t xml:space="preserve"> </w:t>
      </w:r>
      <w:r>
        <w:rPr>
          <w:color w:val="333333"/>
        </w:rPr>
        <w:t>tầm</w:t>
      </w:r>
      <w:r>
        <w:rPr>
          <w:color w:val="333333"/>
          <w:spacing w:val="-3"/>
        </w:rPr>
        <w:t xml:space="preserve"> </w:t>
      </w:r>
      <w:r>
        <w:rPr>
          <w:color w:val="333333"/>
        </w:rPr>
        <w:t>nhìn</w:t>
      </w:r>
      <w:r>
        <w:rPr>
          <w:color w:val="333333"/>
          <w:spacing w:val="-3"/>
        </w:rPr>
        <w:t xml:space="preserve"> </w:t>
      </w:r>
      <w:r>
        <w:rPr>
          <w:color w:val="333333"/>
        </w:rPr>
        <w:t>và</w:t>
      </w:r>
      <w:r>
        <w:rPr>
          <w:color w:val="333333"/>
          <w:spacing w:val="-3"/>
        </w:rPr>
        <w:t xml:space="preserve"> </w:t>
      </w:r>
      <w:r>
        <w:rPr>
          <w:color w:val="333333"/>
        </w:rPr>
        <w:t>tiếp</w:t>
      </w:r>
      <w:r>
        <w:rPr>
          <w:color w:val="333333"/>
          <w:spacing w:val="-3"/>
        </w:rPr>
        <w:t xml:space="preserve"> </w:t>
      </w:r>
      <w:r>
        <w:rPr>
          <w:color w:val="333333"/>
        </w:rPr>
        <w:t>thu</w:t>
      </w:r>
      <w:r>
        <w:rPr>
          <w:color w:val="333333"/>
          <w:spacing w:val="-3"/>
        </w:rPr>
        <w:t xml:space="preserve"> </w:t>
      </w:r>
      <w:r>
        <w:rPr>
          <w:color w:val="333333"/>
        </w:rPr>
        <w:t>rất</w:t>
      </w:r>
      <w:r>
        <w:rPr>
          <w:color w:val="333333"/>
          <w:spacing w:val="-3"/>
        </w:rPr>
        <w:t xml:space="preserve"> </w:t>
      </w:r>
      <w:r>
        <w:rPr>
          <w:color w:val="333333"/>
        </w:rPr>
        <w:t>nhiều</w:t>
      </w:r>
      <w:r>
        <w:rPr>
          <w:color w:val="333333"/>
          <w:spacing w:val="-3"/>
        </w:rPr>
        <w:t xml:space="preserve"> </w:t>
      </w:r>
      <w:r>
        <w:rPr>
          <w:color w:val="333333"/>
        </w:rPr>
        <w:t>kiến</w:t>
      </w:r>
      <w:r>
        <w:rPr>
          <w:color w:val="333333"/>
          <w:spacing w:val="-3"/>
        </w:rPr>
        <w:t xml:space="preserve"> </w:t>
      </w:r>
      <w:r>
        <w:rPr>
          <w:color w:val="333333"/>
        </w:rPr>
        <w:t>thức</w:t>
      </w:r>
      <w:r>
        <w:rPr>
          <w:color w:val="333333"/>
          <w:spacing w:val="-3"/>
        </w:rPr>
        <w:t xml:space="preserve"> </w:t>
      </w:r>
      <w:r>
        <w:rPr>
          <w:color w:val="333333"/>
        </w:rPr>
        <w:t>thực tế. Từ đó em nhận thấy, việc cọ xát</w:t>
      </w:r>
      <w:r>
        <w:rPr>
          <w:color w:val="333333"/>
          <w:spacing w:val="-3"/>
        </w:rPr>
        <w:t xml:space="preserve"> </w:t>
      </w:r>
      <w:r>
        <w:rPr>
          <w:color w:val="333333"/>
        </w:rPr>
        <w:t>thực</w:t>
      </w:r>
      <w:r>
        <w:rPr>
          <w:color w:val="333333"/>
          <w:spacing w:val="-3"/>
        </w:rPr>
        <w:t xml:space="preserve"> </w:t>
      </w:r>
      <w:r>
        <w:rPr>
          <w:color w:val="333333"/>
        </w:rPr>
        <w:t>tế</w:t>
      </w:r>
      <w:r>
        <w:rPr>
          <w:color w:val="333333"/>
          <w:spacing w:val="40"/>
        </w:rPr>
        <w:t xml:space="preserve"> </w:t>
      </w:r>
      <w:r>
        <w:rPr>
          <w:color w:val="333333"/>
        </w:rPr>
        <w:t>là</w:t>
      </w:r>
      <w:r>
        <w:rPr>
          <w:color w:val="333333"/>
          <w:spacing w:val="-3"/>
        </w:rPr>
        <w:t xml:space="preserve"> </w:t>
      </w:r>
      <w:r>
        <w:rPr>
          <w:color w:val="333333"/>
        </w:rPr>
        <w:t>vô</w:t>
      </w:r>
      <w:r>
        <w:rPr>
          <w:color w:val="333333"/>
          <w:spacing w:val="-3"/>
        </w:rPr>
        <w:t xml:space="preserve"> </w:t>
      </w:r>
      <w:r>
        <w:rPr>
          <w:color w:val="333333"/>
        </w:rPr>
        <w:t>cùng</w:t>
      </w:r>
      <w:r>
        <w:rPr>
          <w:color w:val="333333"/>
          <w:spacing w:val="-3"/>
        </w:rPr>
        <w:t xml:space="preserve"> </w:t>
      </w:r>
      <w:r>
        <w:rPr>
          <w:color w:val="333333"/>
        </w:rPr>
        <w:t>quan</w:t>
      </w:r>
      <w:r>
        <w:rPr>
          <w:color w:val="333333"/>
          <w:spacing w:val="-3"/>
        </w:rPr>
        <w:t xml:space="preserve"> </w:t>
      </w:r>
      <w:r>
        <w:rPr>
          <w:color w:val="333333"/>
        </w:rPr>
        <w:t>trọng</w:t>
      </w:r>
      <w:r>
        <w:rPr>
          <w:color w:val="333333"/>
          <w:spacing w:val="-4"/>
        </w:rPr>
        <w:t xml:space="preserve"> </w:t>
      </w:r>
      <w:r>
        <w:rPr>
          <w:color w:val="333333"/>
        </w:rPr>
        <w:t>–</w:t>
      </w:r>
      <w:r>
        <w:rPr>
          <w:color w:val="333333"/>
          <w:spacing w:val="-4"/>
        </w:rPr>
        <w:t xml:space="preserve"> </w:t>
      </w:r>
      <w:r>
        <w:rPr>
          <w:color w:val="333333"/>
        </w:rPr>
        <w:t>nó</w:t>
      </w:r>
      <w:r>
        <w:rPr>
          <w:color w:val="333333"/>
          <w:spacing w:val="-4"/>
        </w:rPr>
        <w:t xml:space="preserve"> </w:t>
      </w:r>
      <w:r>
        <w:rPr>
          <w:color w:val="333333"/>
        </w:rPr>
        <w:t>giúp sinh viên xây dựng nền tảng lý thuyết được học ở</w:t>
      </w:r>
      <w:r>
        <w:rPr>
          <w:color w:val="333333"/>
          <w:spacing w:val="40"/>
        </w:rPr>
        <w:t xml:space="preserve"> </w:t>
      </w:r>
      <w:r>
        <w:rPr>
          <w:color w:val="333333"/>
        </w:rPr>
        <w:t>trường vững chắc hơn. Trong quá trình thực tập, từ chỗ</w:t>
      </w:r>
      <w:r>
        <w:rPr>
          <w:color w:val="333333"/>
          <w:spacing w:val="-3"/>
        </w:rPr>
        <w:t xml:space="preserve"> </w:t>
      </w:r>
      <w:r>
        <w:rPr>
          <w:color w:val="333333"/>
        </w:rPr>
        <w:t>còn</w:t>
      </w:r>
      <w:r>
        <w:rPr>
          <w:color w:val="333333"/>
          <w:spacing w:val="-3"/>
        </w:rPr>
        <w:t xml:space="preserve"> </w:t>
      </w:r>
      <w:r>
        <w:rPr>
          <w:color w:val="333333"/>
        </w:rPr>
        <w:t>bỡ</w:t>
      </w:r>
      <w:r>
        <w:rPr>
          <w:color w:val="333333"/>
          <w:spacing w:val="-3"/>
        </w:rPr>
        <w:t xml:space="preserve"> </w:t>
      </w:r>
      <w:r>
        <w:rPr>
          <w:color w:val="333333"/>
        </w:rPr>
        <w:t>ngỡ</w:t>
      </w:r>
      <w:r>
        <w:rPr>
          <w:color w:val="333333"/>
          <w:spacing w:val="-3"/>
        </w:rPr>
        <w:t xml:space="preserve"> </w:t>
      </w:r>
      <w:r>
        <w:rPr>
          <w:color w:val="333333"/>
        </w:rPr>
        <w:t>cho</w:t>
      </w:r>
      <w:r>
        <w:rPr>
          <w:color w:val="333333"/>
          <w:spacing w:val="-3"/>
        </w:rPr>
        <w:t xml:space="preserve"> </w:t>
      </w:r>
      <w:r>
        <w:rPr>
          <w:color w:val="333333"/>
        </w:rPr>
        <w:t>đến</w:t>
      </w:r>
      <w:r>
        <w:rPr>
          <w:color w:val="333333"/>
          <w:spacing w:val="-3"/>
        </w:rPr>
        <w:t xml:space="preserve"> </w:t>
      </w:r>
      <w:r>
        <w:rPr>
          <w:color w:val="333333"/>
        </w:rPr>
        <w:t>thiếu</w:t>
      </w:r>
      <w:r>
        <w:rPr>
          <w:color w:val="333333"/>
          <w:spacing w:val="-3"/>
        </w:rPr>
        <w:t xml:space="preserve"> </w:t>
      </w:r>
      <w:r>
        <w:rPr>
          <w:color w:val="333333"/>
        </w:rPr>
        <w:t>kinh</w:t>
      </w:r>
      <w:r>
        <w:rPr>
          <w:color w:val="333333"/>
          <w:spacing w:val="40"/>
        </w:rPr>
        <w:t xml:space="preserve"> </w:t>
      </w:r>
      <w:r>
        <w:rPr>
          <w:color w:val="333333"/>
        </w:rPr>
        <w:t>nghiệm,</w:t>
      </w:r>
      <w:r>
        <w:rPr>
          <w:color w:val="333333"/>
          <w:spacing w:val="-3"/>
        </w:rPr>
        <w:t xml:space="preserve"> </w:t>
      </w:r>
      <w:r>
        <w:rPr>
          <w:color w:val="333333"/>
        </w:rPr>
        <w:t>em đã gặp phải rất nhiều khó khăn nhưng với sự giúp đỡ của các anh</w:t>
      </w:r>
      <w:r>
        <w:rPr>
          <w:color w:val="333333"/>
          <w:spacing w:val="-3"/>
        </w:rPr>
        <w:t xml:space="preserve"> </w:t>
      </w:r>
      <w:r>
        <w:rPr>
          <w:color w:val="333333"/>
        </w:rPr>
        <w:t>chị</w:t>
      </w:r>
      <w:r>
        <w:rPr>
          <w:color w:val="333333"/>
          <w:spacing w:val="-3"/>
        </w:rPr>
        <w:t xml:space="preserve"> </w:t>
      </w:r>
      <w:r>
        <w:rPr>
          <w:color w:val="333333"/>
        </w:rPr>
        <w:t>trong Công ty đã giúp em có được những kinh nghiệm quý báu để</w:t>
      </w:r>
      <w:r>
        <w:rPr>
          <w:color w:val="333333"/>
          <w:spacing w:val="-3"/>
        </w:rPr>
        <w:t xml:space="preserve"> </w:t>
      </w:r>
      <w:r>
        <w:rPr>
          <w:color w:val="333333"/>
        </w:rPr>
        <w:t>hoàn</w:t>
      </w:r>
      <w:r>
        <w:rPr>
          <w:color w:val="333333"/>
          <w:spacing w:val="-3"/>
        </w:rPr>
        <w:t xml:space="preserve"> </w:t>
      </w:r>
      <w:r>
        <w:rPr>
          <w:color w:val="333333"/>
        </w:rPr>
        <w:t>thành</w:t>
      </w:r>
      <w:r>
        <w:rPr>
          <w:color w:val="333333"/>
          <w:spacing w:val="-3"/>
        </w:rPr>
        <w:t xml:space="preserve"> </w:t>
      </w:r>
      <w:r>
        <w:rPr>
          <w:color w:val="333333"/>
        </w:rPr>
        <w:t>tốt kì thực tập</w:t>
      </w:r>
      <w:r>
        <w:rPr>
          <w:color w:val="333333"/>
          <w:spacing w:val="80"/>
        </w:rPr>
        <w:t xml:space="preserve"> </w:t>
      </w:r>
      <w:r>
        <w:rPr>
          <w:color w:val="333333"/>
        </w:rPr>
        <w:t>này cũng như viết lên bài báo cáo cuối kỳ. Em xin chân thành cảm ơn.</w:t>
      </w:r>
    </w:p>
    <w:p>
      <w:pPr>
        <w:pStyle w:val="6"/>
        <w:spacing w:before="175" w:line="362" w:lineRule="auto"/>
        <w:ind w:left="325" w:right="1665" w:firstLine="720"/>
        <w:jc w:val="both"/>
      </w:pPr>
      <w:r>
        <w:rPr>
          <w:color w:val="333333"/>
        </w:rPr>
        <w:t>Lời cảm ơn đầu tiên em xin gửi đến ban lãnh đạo cùng các phòng ban, anh chị</w:t>
      </w:r>
      <w:r>
        <w:rPr>
          <w:color w:val="333333"/>
          <w:spacing w:val="40"/>
        </w:rPr>
        <w:t xml:space="preserve"> </w:t>
      </w:r>
      <w:r>
        <w:rPr>
          <w:color w:val="333333"/>
        </w:rPr>
        <w:t xml:space="preserve">trong Công ty </w:t>
      </w:r>
      <w:r>
        <w:rPr>
          <w:rFonts w:hint="default"/>
          <w:color w:val="333333"/>
          <w:lang w:val="en-US"/>
        </w:rPr>
        <w:t>LG CNS Việt Nam</w:t>
      </w:r>
      <w:r>
        <w:rPr>
          <w:color w:val="333333"/>
        </w:rPr>
        <w:t>– đơn vị đã tiếp nhận và</w:t>
      </w:r>
      <w:r>
        <w:rPr>
          <w:color w:val="333333"/>
          <w:spacing w:val="-2"/>
        </w:rPr>
        <w:t xml:space="preserve"> </w:t>
      </w:r>
      <w:r>
        <w:rPr>
          <w:color w:val="333333"/>
        </w:rPr>
        <w:t>nhiệt</w:t>
      </w:r>
      <w:r>
        <w:rPr>
          <w:color w:val="333333"/>
          <w:spacing w:val="-2"/>
        </w:rPr>
        <w:t xml:space="preserve"> </w:t>
      </w:r>
      <w:r>
        <w:rPr>
          <w:color w:val="333333"/>
        </w:rPr>
        <w:t>tình</w:t>
      </w:r>
      <w:r>
        <w:rPr>
          <w:color w:val="333333"/>
          <w:spacing w:val="-2"/>
        </w:rPr>
        <w:t xml:space="preserve"> </w:t>
      </w:r>
      <w:r>
        <w:rPr>
          <w:color w:val="333333"/>
        </w:rPr>
        <w:t>tạo</w:t>
      </w:r>
      <w:r>
        <w:rPr>
          <w:color w:val="333333"/>
          <w:spacing w:val="-2"/>
        </w:rPr>
        <w:t xml:space="preserve"> </w:t>
      </w:r>
      <w:r>
        <w:rPr>
          <w:color w:val="333333"/>
        </w:rPr>
        <w:t>mọi điều kiện thuận lợi</w:t>
      </w:r>
      <w:r>
        <w:rPr>
          <w:color w:val="333333"/>
          <w:spacing w:val="80"/>
        </w:rPr>
        <w:t xml:space="preserve"> </w:t>
      </w:r>
      <w:r>
        <w:rPr>
          <w:color w:val="333333"/>
        </w:rPr>
        <w:t>cho em tiếp cận thực tế sản xuất và nắm bắt quy trình công nghệ. Em cũng</w:t>
      </w:r>
      <w:r>
        <w:rPr>
          <w:color w:val="333333"/>
          <w:spacing w:val="-3"/>
        </w:rPr>
        <w:t xml:space="preserve"> </w:t>
      </w:r>
      <w:r>
        <w:rPr>
          <w:color w:val="333333"/>
        </w:rPr>
        <w:t>xin</w:t>
      </w:r>
      <w:r>
        <w:rPr>
          <w:color w:val="333333"/>
          <w:spacing w:val="-3"/>
        </w:rPr>
        <w:t xml:space="preserve"> </w:t>
      </w:r>
      <w:r>
        <w:rPr>
          <w:color w:val="333333"/>
        </w:rPr>
        <w:t>gửi</w:t>
      </w:r>
      <w:r>
        <w:rPr>
          <w:color w:val="333333"/>
          <w:spacing w:val="-3"/>
        </w:rPr>
        <w:t xml:space="preserve"> </w:t>
      </w:r>
      <w:r>
        <w:rPr>
          <w:color w:val="333333"/>
        </w:rPr>
        <w:t>lời</w:t>
      </w:r>
      <w:r>
        <w:rPr>
          <w:color w:val="333333"/>
          <w:spacing w:val="-3"/>
        </w:rPr>
        <w:t xml:space="preserve"> </w:t>
      </w:r>
      <w:r>
        <w:rPr>
          <w:color w:val="333333"/>
        </w:rPr>
        <w:t>cảm</w:t>
      </w:r>
      <w:r>
        <w:rPr>
          <w:color w:val="333333"/>
          <w:spacing w:val="-3"/>
        </w:rPr>
        <w:t xml:space="preserve"> </w:t>
      </w:r>
      <w:r>
        <w:rPr>
          <w:color w:val="333333"/>
        </w:rPr>
        <w:t>ơn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đến</w:t>
      </w:r>
      <w:r>
        <w:rPr>
          <w:color w:val="333333"/>
          <w:spacing w:val="-3"/>
        </w:rPr>
        <w:t xml:space="preserve"> </w:t>
      </w:r>
      <w:r>
        <w:rPr>
          <w:color w:val="333333"/>
        </w:rPr>
        <w:t>cô</w:t>
      </w:r>
      <w:r>
        <w:rPr>
          <w:color w:val="333333"/>
          <w:spacing w:val="-3"/>
        </w:rPr>
        <w:t xml:space="preserve"> </w:t>
      </w:r>
      <w:r>
        <w:rPr>
          <w:color w:val="333333"/>
        </w:rPr>
        <w:t>Nguyễn</w:t>
      </w:r>
      <w:r>
        <w:rPr>
          <w:color w:val="333333"/>
          <w:spacing w:val="-3"/>
        </w:rPr>
        <w:t xml:space="preserve"> </w:t>
      </w:r>
      <w:r>
        <w:rPr>
          <w:color w:val="333333"/>
        </w:rPr>
        <w:t>Thị</w:t>
      </w:r>
      <w:r>
        <w:rPr>
          <w:color w:val="333333"/>
          <w:spacing w:val="-3"/>
        </w:rPr>
        <w:t xml:space="preserve"> </w:t>
      </w:r>
      <w:r>
        <w:rPr>
          <w:color w:val="333333"/>
        </w:rPr>
        <w:t>Bích Thuỷ và thầy</w:t>
      </w:r>
      <w:r>
        <w:rPr>
          <w:color w:val="333333"/>
          <w:spacing w:val="80"/>
        </w:rPr>
        <w:t xml:space="preserve"> </w:t>
      </w:r>
      <w:r>
        <w:rPr>
          <w:color w:val="333333"/>
        </w:rPr>
        <w:t>Vũ Tiến Dũng</w:t>
      </w:r>
      <w:r>
        <w:rPr>
          <w:color w:val="333333"/>
          <w:spacing w:val="-5"/>
        </w:rPr>
        <w:t xml:space="preserve"> </w:t>
      </w:r>
      <w:r>
        <w:rPr>
          <w:color w:val="333333"/>
        </w:rPr>
        <w:t>đã</w:t>
      </w:r>
      <w:r>
        <w:rPr>
          <w:color w:val="333333"/>
          <w:spacing w:val="-5"/>
        </w:rPr>
        <w:t xml:space="preserve"> </w:t>
      </w:r>
      <w:r>
        <w:rPr>
          <w:color w:val="333333"/>
        </w:rPr>
        <w:t>tạo</w:t>
      </w:r>
      <w:r>
        <w:rPr>
          <w:color w:val="333333"/>
          <w:spacing w:val="-5"/>
        </w:rPr>
        <w:t xml:space="preserve"> </w:t>
      </w:r>
      <w:r>
        <w:rPr>
          <w:color w:val="333333"/>
        </w:rPr>
        <w:t>cơ</w:t>
      </w:r>
      <w:r>
        <w:rPr>
          <w:color w:val="333333"/>
          <w:spacing w:val="-5"/>
        </w:rPr>
        <w:t xml:space="preserve"> </w:t>
      </w:r>
      <w:r>
        <w:rPr>
          <w:color w:val="333333"/>
        </w:rPr>
        <w:t>hội</w:t>
      </w:r>
      <w:r>
        <w:rPr>
          <w:color w:val="333333"/>
          <w:spacing w:val="-5"/>
        </w:rPr>
        <w:t xml:space="preserve"> </w:t>
      </w:r>
      <w:r>
        <w:rPr>
          <w:color w:val="333333"/>
        </w:rPr>
        <w:t>cho</w:t>
      </w:r>
      <w:r>
        <w:rPr>
          <w:color w:val="333333"/>
          <w:spacing w:val="-5"/>
        </w:rPr>
        <w:t xml:space="preserve"> </w:t>
      </w:r>
      <w:r>
        <w:rPr>
          <w:color w:val="333333"/>
        </w:rPr>
        <w:t>em</w:t>
      </w:r>
      <w:r>
        <w:rPr>
          <w:color w:val="333333"/>
          <w:spacing w:val="-5"/>
        </w:rPr>
        <w:t xml:space="preserve"> </w:t>
      </w:r>
      <w:r>
        <w:rPr>
          <w:color w:val="333333"/>
        </w:rPr>
        <w:t>được</w:t>
      </w:r>
      <w:r>
        <w:rPr>
          <w:color w:val="333333"/>
          <w:spacing w:val="-5"/>
        </w:rPr>
        <w:t xml:space="preserve"> </w:t>
      </w:r>
      <w:r>
        <w:rPr>
          <w:color w:val="333333"/>
        </w:rPr>
        <w:t>đi</w:t>
      </w:r>
      <w:r>
        <w:rPr>
          <w:color w:val="333333"/>
          <w:spacing w:val="-5"/>
        </w:rPr>
        <w:t xml:space="preserve"> </w:t>
      </w:r>
      <w:r>
        <w:rPr>
          <w:color w:val="333333"/>
        </w:rPr>
        <w:t>thực</w:t>
      </w:r>
      <w:r>
        <w:rPr>
          <w:color w:val="333333"/>
          <w:spacing w:val="-5"/>
        </w:rPr>
        <w:t xml:space="preserve"> </w:t>
      </w:r>
      <w:r>
        <w:rPr>
          <w:color w:val="333333"/>
        </w:rPr>
        <w:t>tập</w:t>
      </w:r>
      <w:r>
        <w:rPr>
          <w:color w:val="333333"/>
          <w:spacing w:val="-5"/>
        </w:rPr>
        <w:t xml:space="preserve"> </w:t>
      </w:r>
      <w:r>
        <w:rPr>
          <w:color w:val="333333"/>
        </w:rPr>
        <w:t>trong</w:t>
      </w:r>
      <w:r>
        <w:rPr>
          <w:color w:val="333333"/>
          <w:spacing w:val="-5"/>
        </w:rPr>
        <w:t xml:space="preserve"> </w:t>
      </w:r>
      <w:r>
        <w:rPr>
          <w:color w:val="333333"/>
        </w:rPr>
        <w:t xml:space="preserve">kỳ hè này, và đặc biệt đã </w:t>
      </w:r>
      <w:r>
        <w:rPr>
          <w:rFonts w:hint="default"/>
          <w:color w:val="333333"/>
          <w:lang w:val="en-US"/>
        </w:rPr>
        <w:t>hỗ trợ cho em trong quá trình phỏng vấn thành công để được thực tập</w:t>
      </w:r>
      <w:r>
        <w:rPr>
          <w:color w:val="333333"/>
        </w:rPr>
        <w:t xml:space="preserve"> công ty </w:t>
      </w:r>
      <w:r>
        <w:rPr>
          <w:rFonts w:hint="default"/>
          <w:color w:val="333333"/>
          <w:lang w:val="en-US"/>
        </w:rPr>
        <w:t>LG CNS Việt Nam</w:t>
      </w:r>
      <w:r>
        <w:rPr>
          <w:color w:val="333333"/>
        </w:rPr>
        <w:t xml:space="preserve"> để em được học hỏi thêm từ các anh chị trong công ty.</w:t>
      </w:r>
    </w:p>
    <w:p>
      <w:pPr>
        <w:pStyle w:val="6"/>
        <w:spacing w:before="183" w:line="360" w:lineRule="auto"/>
        <w:ind w:left="325" w:right="1669" w:firstLine="720"/>
        <w:jc w:val="both"/>
      </w:pPr>
      <w:r>
        <w:rPr>
          <w:color w:val="333333"/>
        </w:rPr>
        <w:t>Vì thời gian và kiến thức còn hạn hẹp nên bài báo cáo không thể</w:t>
      </w:r>
      <w:r>
        <w:rPr>
          <w:color w:val="333333"/>
          <w:spacing w:val="40"/>
        </w:rPr>
        <w:t xml:space="preserve"> </w:t>
      </w:r>
      <w:r>
        <w:rPr>
          <w:color w:val="333333"/>
        </w:rPr>
        <w:t>tránh khỏi những thiếu sót, rất mong sự góp ý của Công ty, thầy cô và các bạn, để em rút kinh nghiệm và</w:t>
      </w:r>
      <w:r>
        <w:rPr>
          <w:color w:val="333333"/>
          <w:spacing w:val="40"/>
        </w:rPr>
        <w:t xml:space="preserve"> </w:t>
      </w:r>
      <w:r>
        <w:rPr>
          <w:color w:val="333333"/>
        </w:rPr>
        <w:t>hoàn thành tốt</w:t>
      </w:r>
      <w:r>
        <w:rPr>
          <w:color w:val="333333"/>
          <w:spacing w:val="-3"/>
        </w:rPr>
        <w:t xml:space="preserve"> </w:t>
      </w:r>
      <w:r>
        <w:rPr>
          <w:color w:val="333333"/>
        </w:rPr>
        <w:t>hơn.</w:t>
      </w:r>
      <w:r>
        <w:rPr>
          <w:color w:val="333333"/>
          <w:spacing w:val="-3"/>
        </w:rPr>
        <w:t xml:space="preserve"> </w:t>
      </w:r>
      <w:r>
        <w:rPr>
          <w:color w:val="333333"/>
        </w:rPr>
        <w:t>Em</w:t>
      </w:r>
      <w:r>
        <w:rPr>
          <w:color w:val="333333"/>
          <w:spacing w:val="-3"/>
        </w:rPr>
        <w:t xml:space="preserve"> </w:t>
      </w:r>
      <w:r>
        <w:rPr>
          <w:color w:val="333333"/>
        </w:rPr>
        <w:t>xin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 xml:space="preserve">cảm </w:t>
      </w:r>
      <w:r>
        <w:rPr>
          <w:color w:val="333333"/>
          <w:spacing w:val="-4"/>
        </w:rPr>
        <w:t>ơn!</w:t>
      </w:r>
    </w:p>
    <w:p>
      <w:pPr>
        <w:spacing w:after="0" w:line="360" w:lineRule="auto"/>
        <w:jc w:val="both"/>
        <w:sectPr>
          <w:headerReference r:id="rId5" w:type="default"/>
          <w:footerReference r:id="rId6" w:type="default"/>
          <w:pgSz w:w="11920" w:h="16840"/>
          <w:pgMar w:top="1340" w:right="600" w:bottom="960" w:left="1340" w:header="684" w:footer="775" w:gutter="0"/>
          <w:pgNumType w:start="2"/>
          <w:cols w:space="720" w:num="1"/>
        </w:sectPr>
      </w:pPr>
    </w:p>
    <w:p>
      <w:pPr>
        <w:pStyle w:val="6"/>
      </w:pPr>
    </w:p>
    <w:p>
      <w:pPr>
        <w:pStyle w:val="6"/>
      </w:pPr>
    </w:p>
    <w:p>
      <w:pPr>
        <w:pStyle w:val="6"/>
      </w:pPr>
    </w:p>
    <w:p>
      <w:pPr>
        <w:pStyle w:val="6"/>
      </w:pPr>
    </w:p>
    <w:p>
      <w:pPr>
        <w:pStyle w:val="6"/>
        <w:spacing w:before="19"/>
      </w:pPr>
    </w:p>
    <w:p>
      <w:pPr>
        <w:pStyle w:val="2"/>
        <w:ind w:left="100"/>
      </w:pPr>
      <w:bookmarkStart w:id="1" w:name="_TOC_250004"/>
      <w:r>
        <w:rPr>
          <w:color w:val="333333"/>
        </w:rPr>
        <w:t>MỤC</w:t>
      </w:r>
      <w:bookmarkEnd w:id="1"/>
      <w:r>
        <w:rPr>
          <w:color w:val="333333"/>
          <w:spacing w:val="-5"/>
        </w:rPr>
        <w:t xml:space="preserve"> LỤC</w:t>
      </w:r>
    </w:p>
    <w:p>
      <w:pPr>
        <w:spacing w:after="0"/>
        <w:sectPr>
          <w:pgSz w:w="11920" w:h="16840"/>
          <w:pgMar w:top="1340" w:right="600" w:bottom="1721" w:left="1340" w:header="684" w:footer="775" w:gutter="0"/>
          <w:cols w:space="720" w:num="1"/>
        </w:sectPr>
      </w:pPr>
    </w:p>
    <w:sdt>
      <w:sdtPr>
        <w:id w:val="1"/>
        <w:docPartObj>
          <w:docPartGallery w:val="Table of Contents"/>
          <w:docPartUnique/>
        </w:docPartObj>
      </w:sdtPr>
      <w:sdtContent>
        <w:p>
          <w:pPr>
            <w:pStyle w:val="11"/>
            <w:tabs>
              <w:tab w:val="right" w:leader="dot" w:pos="8315"/>
            </w:tabs>
            <w:spacing w:before="479"/>
          </w:pPr>
          <w:r>
            <w:fldChar w:fldCharType="begin"/>
          </w:r>
          <w:r>
            <w:instrText xml:space="preserve"> HYPERLINK \l "_TOC_250005" </w:instrText>
          </w:r>
          <w:r>
            <w:fldChar w:fldCharType="separate"/>
          </w:r>
          <w:r>
            <w:rPr>
              <w:color w:val="333333"/>
            </w:rPr>
            <w:t>Lời</w:t>
          </w:r>
          <w:r>
            <w:rPr>
              <w:color w:val="333333"/>
              <w:spacing w:val="-3"/>
            </w:rPr>
            <w:t xml:space="preserve"> </w:t>
          </w:r>
          <w:r>
            <w:rPr>
              <w:color w:val="333333"/>
            </w:rPr>
            <w:t>cảm</w:t>
          </w:r>
          <w:r>
            <w:rPr>
              <w:color w:val="333333"/>
              <w:spacing w:val="-3"/>
            </w:rPr>
            <w:t xml:space="preserve"> </w:t>
          </w:r>
          <w:r>
            <w:rPr>
              <w:color w:val="333333"/>
              <w:spacing w:val="-5"/>
            </w:rPr>
            <w:t>ơn</w:t>
          </w:r>
          <w:r>
            <w:rPr>
              <w:b w:val="0"/>
              <w:color w:val="333333"/>
            </w:rPr>
            <w:tab/>
          </w:r>
          <w:r>
            <w:rPr>
              <w:color w:val="333333"/>
              <w:spacing w:val="-10"/>
            </w:rPr>
            <w:t>2</w:t>
          </w:r>
          <w:r>
            <w:rPr>
              <w:color w:val="333333"/>
              <w:spacing w:val="-10"/>
            </w:rPr>
            <w:fldChar w:fldCharType="end"/>
          </w:r>
        </w:p>
        <w:p>
          <w:pPr>
            <w:pStyle w:val="11"/>
            <w:tabs>
              <w:tab w:val="right" w:leader="dot" w:pos="8315"/>
            </w:tabs>
          </w:pPr>
          <w:r>
            <w:fldChar w:fldCharType="begin"/>
          </w:r>
          <w:r>
            <w:instrText xml:space="preserve"> HYPERLINK \l "_TOC_250004" </w:instrText>
          </w:r>
          <w:r>
            <w:fldChar w:fldCharType="separate"/>
          </w:r>
          <w:r>
            <w:rPr>
              <w:color w:val="333333"/>
            </w:rPr>
            <w:t>MỤC</w:t>
          </w:r>
          <w:r>
            <w:rPr>
              <w:color w:val="333333"/>
              <w:spacing w:val="-5"/>
            </w:rPr>
            <w:t xml:space="preserve"> LỤC</w:t>
          </w:r>
          <w:r>
            <w:rPr>
              <w:b w:val="0"/>
              <w:color w:val="333333"/>
            </w:rPr>
            <w:tab/>
          </w:r>
          <w:r>
            <w:rPr>
              <w:color w:val="333333"/>
              <w:spacing w:val="-10"/>
            </w:rPr>
            <w:t>3</w:t>
          </w:r>
          <w:r>
            <w:rPr>
              <w:color w:val="333333"/>
              <w:spacing w:val="-10"/>
            </w:rPr>
            <w:fldChar w:fldCharType="end"/>
          </w:r>
        </w:p>
        <w:p>
          <w:pPr>
            <w:pStyle w:val="11"/>
            <w:numPr>
              <w:ilvl w:val="0"/>
              <w:numId w:val="1"/>
            </w:numPr>
            <w:tabs>
              <w:tab w:val="left" w:pos="329"/>
              <w:tab w:val="right" w:leader="dot" w:pos="8315"/>
            </w:tabs>
            <w:spacing w:before="73" w:after="0" w:line="240" w:lineRule="auto"/>
            <w:ind w:left="329" w:right="0" w:hanging="229"/>
            <w:jc w:val="left"/>
            <w:rPr>
              <w:color w:val="333333"/>
            </w:rPr>
          </w:pPr>
          <w:r>
            <w:fldChar w:fldCharType="begin"/>
          </w:r>
          <w:r>
            <w:instrText xml:space="preserve"> HYPERLINK \l "_TOC_250003" </w:instrText>
          </w:r>
          <w:r>
            <w:fldChar w:fldCharType="separate"/>
          </w:r>
          <w:r>
            <w:rPr>
              <w:color w:val="333333"/>
            </w:rPr>
            <w:t>Giới</w:t>
          </w:r>
          <w:r>
            <w:rPr>
              <w:color w:val="333333"/>
              <w:spacing w:val="-6"/>
            </w:rPr>
            <w:t xml:space="preserve"> </w:t>
          </w:r>
          <w:r>
            <w:rPr>
              <w:color w:val="333333"/>
            </w:rPr>
            <w:t>thiệu</w:t>
          </w:r>
          <w:r>
            <w:rPr>
              <w:rFonts w:hint="default"/>
              <w:color w:val="333333"/>
              <w:lang w:val="en-US"/>
            </w:rPr>
            <w:t xml:space="preserve"> về công ty thực tập</w:t>
          </w:r>
          <w:r>
            <w:rPr>
              <w:color w:val="333333"/>
              <w:spacing w:val="-6"/>
            </w:rPr>
            <w:t xml:space="preserve"> </w:t>
          </w:r>
          <w:r>
            <w:rPr>
              <w:b w:val="0"/>
              <w:color w:val="333333"/>
            </w:rPr>
            <w:tab/>
          </w:r>
          <w:r>
            <w:rPr>
              <w:color w:val="333333"/>
              <w:spacing w:val="-10"/>
            </w:rPr>
            <w:t>5</w:t>
          </w:r>
          <w:r>
            <w:rPr>
              <w:color w:val="333333"/>
              <w:spacing w:val="-10"/>
            </w:rPr>
            <w:fldChar w:fldCharType="end"/>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Giới thiệu tổng quan</w:t>
          </w:r>
          <w:r>
            <w:rPr>
              <w:color w:val="333333"/>
            </w:rPr>
            <w:tab/>
          </w:r>
          <w:r>
            <w:rPr>
              <w:color w:val="333333"/>
              <w:spacing w:val="-10"/>
            </w:rPr>
            <w:t>5</w:t>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 xml:space="preserve">Vị trí làm việc </w:t>
          </w:r>
          <w:r>
            <w:rPr>
              <w:color w:val="333333"/>
            </w:rPr>
            <w:tab/>
          </w:r>
          <w:r>
            <w:rPr>
              <w:color w:val="333333"/>
              <w:spacing w:val="-10"/>
            </w:rPr>
            <w:t>5</w:t>
          </w:r>
        </w:p>
        <w:p>
          <w:pPr>
            <w:pStyle w:val="14"/>
            <w:numPr>
              <w:ilvl w:val="0"/>
              <w:numId w:val="2"/>
            </w:numPr>
            <w:tabs>
              <w:tab w:val="left" w:pos="1085"/>
              <w:tab w:val="right" w:leader="dot" w:pos="8315"/>
            </w:tabs>
            <w:spacing w:before="73" w:after="0" w:line="240" w:lineRule="auto"/>
            <w:ind w:left="1085" w:right="0" w:hanging="265"/>
            <w:jc w:val="left"/>
            <w:rPr>
              <w:color w:val="333333"/>
            </w:rPr>
          </w:pPr>
          <w:r>
            <w:rPr>
              <w:color w:val="333333"/>
            </w:rPr>
            <w:t>Visual</w:t>
          </w:r>
          <w:r>
            <w:rPr>
              <w:color w:val="333333"/>
              <w:spacing w:val="-12"/>
            </w:rPr>
            <w:t xml:space="preserve"> </w:t>
          </w:r>
          <w:r>
            <w:rPr>
              <w:color w:val="333333"/>
            </w:rPr>
            <w:t>Studio</w:t>
          </w:r>
          <w:r>
            <w:rPr>
              <w:color w:val="333333"/>
              <w:spacing w:val="-12"/>
            </w:rPr>
            <w:t xml:space="preserve"> </w:t>
          </w:r>
          <w:r>
            <w:rPr>
              <w:color w:val="333333"/>
            </w:rPr>
            <w:t>Code</w:t>
          </w:r>
          <w:r>
            <w:rPr>
              <w:color w:val="333333"/>
              <w:spacing w:val="-12"/>
            </w:rPr>
            <w:t xml:space="preserve"> </w:t>
          </w:r>
          <w:r>
            <w:rPr>
              <w:color w:val="333333"/>
              <w:spacing w:val="-2"/>
            </w:rPr>
            <w:t>(VSC)</w:t>
          </w:r>
          <w:r>
            <w:rPr>
              <w:color w:val="333333"/>
            </w:rPr>
            <w:tab/>
          </w:r>
          <w:r>
            <w:rPr>
              <w:color w:val="333333"/>
              <w:spacing w:val="-10"/>
            </w:rPr>
            <w:t>5</w:t>
          </w:r>
        </w:p>
        <w:p>
          <w:pPr>
            <w:pStyle w:val="14"/>
            <w:numPr>
              <w:ilvl w:val="0"/>
              <w:numId w:val="2"/>
            </w:numPr>
            <w:tabs>
              <w:tab w:val="left" w:pos="1099"/>
              <w:tab w:val="right" w:leader="dot" w:pos="8315"/>
            </w:tabs>
            <w:spacing w:before="73" w:after="0" w:line="240" w:lineRule="auto"/>
            <w:ind w:left="1099" w:right="0" w:hanging="279"/>
            <w:jc w:val="left"/>
            <w:rPr>
              <w:color w:val="333333"/>
            </w:rPr>
          </w:pPr>
          <w:r>
            <w:rPr>
              <w:color w:val="333333"/>
            </w:rPr>
            <w:t>Hệ</w:t>
          </w:r>
          <w:r>
            <w:rPr>
              <w:color w:val="333333"/>
              <w:spacing w:val="-4"/>
            </w:rPr>
            <w:t xml:space="preserve"> </w:t>
          </w:r>
          <w:r>
            <w:rPr>
              <w:color w:val="333333"/>
            </w:rPr>
            <w:t>quản</w:t>
          </w:r>
          <w:r>
            <w:rPr>
              <w:color w:val="333333"/>
              <w:spacing w:val="-4"/>
            </w:rPr>
            <w:t xml:space="preserve"> </w:t>
          </w:r>
          <w:r>
            <w:rPr>
              <w:color w:val="333333"/>
            </w:rPr>
            <w:t>trị</w:t>
          </w:r>
          <w:r>
            <w:rPr>
              <w:color w:val="333333"/>
              <w:spacing w:val="-5"/>
            </w:rPr>
            <w:t xml:space="preserve"> </w:t>
          </w:r>
          <w:r>
            <w:rPr>
              <w:color w:val="333333"/>
            </w:rPr>
            <w:t>cơ</w:t>
          </w:r>
          <w:r>
            <w:rPr>
              <w:color w:val="333333"/>
              <w:spacing w:val="-4"/>
            </w:rPr>
            <w:t xml:space="preserve"> </w:t>
          </w:r>
          <w:r>
            <w:rPr>
              <w:color w:val="333333"/>
            </w:rPr>
            <w:t>sở</w:t>
          </w:r>
          <w:r>
            <w:rPr>
              <w:color w:val="333333"/>
              <w:spacing w:val="-4"/>
            </w:rPr>
            <w:t xml:space="preserve"> </w:t>
          </w:r>
          <w:r>
            <w:rPr>
              <w:color w:val="333333"/>
            </w:rPr>
            <w:t>dữ</w:t>
          </w:r>
          <w:r>
            <w:rPr>
              <w:color w:val="333333"/>
              <w:spacing w:val="-4"/>
            </w:rPr>
            <w:t xml:space="preserve"> </w:t>
          </w:r>
          <w:r>
            <w:rPr>
              <w:color w:val="333333"/>
            </w:rPr>
            <w:t>liệu</w:t>
          </w:r>
          <w:r>
            <w:rPr>
              <w:color w:val="333333"/>
              <w:spacing w:val="-4"/>
            </w:rPr>
            <w:t xml:space="preserve"> MySQL</w:t>
          </w:r>
          <w:r>
            <w:rPr>
              <w:color w:val="333333"/>
            </w:rPr>
            <w:tab/>
          </w:r>
          <w:r>
            <w:rPr>
              <w:color w:val="333333"/>
              <w:spacing w:val="-10"/>
            </w:rPr>
            <w:t>6</w:t>
          </w:r>
        </w:p>
        <w:p>
          <w:pPr>
            <w:pStyle w:val="15"/>
            <w:numPr>
              <w:ilvl w:val="1"/>
              <w:numId w:val="2"/>
            </w:numPr>
            <w:tabs>
              <w:tab w:val="left" w:pos="1401"/>
              <w:tab w:val="right" w:leader="dot" w:pos="8315"/>
            </w:tabs>
            <w:spacing w:before="73" w:after="0" w:line="240" w:lineRule="auto"/>
            <w:ind w:left="1401" w:right="0" w:hanging="221"/>
            <w:jc w:val="left"/>
          </w:pPr>
          <w:r>
            <w:rPr>
              <w:color w:val="333333"/>
            </w:rPr>
            <w:t>Ưu</w:t>
          </w:r>
          <w:r>
            <w:rPr>
              <w:color w:val="333333"/>
              <w:spacing w:val="-2"/>
            </w:rPr>
            <w:t xml:space="preserve"> </w:t>
          </w:r>
          <w:r>
            <w:rPr>
              <w:color w:val="333333"/>
              <w:spacing w:val="-4"/>
            </w:rPr>
            <w:t>điểm</w:t>
          </w:r>
          <w:r>
            <w:rPr>
              <w:color w:val="333333"/>
            </w:rPr>
            <w:tab/>
          </w:r>
          <w:r>
            <w:rPr>
              <w:color w:val="333333"/>
              <w:spacing w:val="-10"/>
            </w:rPr>
            <w:t>6</w:t>
          </w:r>
        </w:p>
        <w:p>
          <w:pPr>
            <w:pStyle w:val="15"/>
            <w:numPr>
              <w:ilvl w:val="1"/>
              <w:numId w:val="2"/>
            </w:numPr>
            <w:tabs>
              <w:tab w:val="left" w:pos="1401"/>
              <w:tab w:val="right" w:leader="dot" w:pos="8315"/>
            </w:tabs>
            <w:spacing w:before="73" w:after="0" w:line="240" w:lineRule="auto"/>
            <w:ind w:left="1401" w:right="0" w:hanging="221"/>
            <w:jc w:val="left"/>
          </w:pPr>
          <w:r>
            <w:rPr>
              <w:color w:val="333333"/>
            </w:rPr>
            <w:t>Nhược</w:t>
          </w:r>
          <w:r>
            <w:rPr>
              <w:color w:val="333333"/>
              <w:spacing w:val="-7"/>
            </w:rPr>
            <w:t xml:space="preserve"> </w:t>
          </w:r>
          <w:r>
            <w:rPr>
              <w:color w:val="333333"/>
              <w:spacing w:val="-4"/>
            </w:rPr>
            <w:t>điểm</w:t>
          </w:r>
          <w:r>
            <w:rPr>
              <w:color w:val="333333"/>
            </w:rPr>
            <w:tab/>
          </w:r>
          <w:r>
            <w:rPr>
              <w:color w:val="333333"/>
              <w:spacing w:val="-10"/>
            </w:rPr>
            <w:t>6</w:t>
          </w:r>
        </w:p>
        <w:p>
          <w:pPr>
            <w:pStyle w:val="14"/>
            <w:numPr>
              <w:ilvl w:val="0"/>
              <w:numId w:val="2"/>
            </w:numPr>
            <w:tabs>
              <w:tab w:val="left" w:pos="1085"/>
              <w:tab w:val="right" w:leader="dot" w:pos="8315"/>
            </w:tabs>
            <w:spacing w:before="73" w:after="0" w:line="240" w:lineRule="auto"/>
            <w:ind w:left="1085" w:right="0" w:hanging="265"/>
            <w:jc w:val="left"/>
            <w:rPr>
              <w:color w:val="333333"/>
            </w:rPr>
          </w:pPr>
          <w:r>
            <w:rPr>
              <w:color w:val="333333"/>
            </w:rPr>
            <w:t>Chat</w:t>
          </w:r>
          <w:r>
            <w:rPr>
              <w:color w:val="333333"/>
              <w:spacing w:val="-8"/>
            </w:rPr>
            <w:t xml:space="preserve"> </w:t>
          </w:r>
          <w:r>
            <w:rPr>
              <w:color w:val="333333"/>
              <w:spacing w:val="-5"/>
            </w:rPr>
            <w:t>GPT</w:t>
          </w:r>
          <w:r>
            <w:rPr>
              <w:color w:val="333333"/>
            </w:rPr>
            <w:tab/>
          </w:r>
          <w:r>
            <w:rPr>
              <w:color w:val="333333"/>
              <w:spacing w:val="-10"/>
            </w:rPr>
            <w:t>6</w:t>
          </w:r>
        </w:p>
        <w:p>
          <w:pPr>
            <w:pStyle w:val="14"/>
            <w:numPr>
              <w:ilvl w:val="0"/>
              <w:numId w:val="2"/>
            </w:numPr>
            <w:tabs>
              <w:tab w:val="left" w:pos="1099"/>
              <w:tab w:val="right" w:leader="dot" w:pos="8315"/>
            </w:tabs>
            <w:spacing w:before="73" w:after="0" w:line="240" w:lineRule="auto"/>
            <w:ind w:left="1099" w:right="0" w:hanging="279"/>
            <w:jc w:val="left"/>
            <w:rPr>
              <w:color w:val="333333"/>
            </w:rPr>
          </w:pPr>
          <w:r>
            <w:rPr>
              <w:color w:val="333333"/>
            </w:rPr>
            <w:t>Github</w:t>
          </w:r>
          <w:r>
            <w:rPr>
              <w:color w:val="333333"/>
              <w:spacing w:val="-8"/>
            </w:rPr>
            <w:t xml:space="preserve"> </w:t>
          </w:r>
          <w:r>
            <w:rPr>
              <w:color w:val="333333"/>
              <w:spacing w:val="-2"/>
            </w:rPr>
            <w:t>Copilot</w:t>
          </w:r>
          <w:r>
            <w:rPr>
              <w:color w:val="333333"/>
            </w:rPr>
            <w:tab/>
          </w:r>
          <w:r>
            <w:rPr>
              <w:color w:val="333333"/>
              <w:spacing w:val="-12"/>
            </w:rPr>
            <w:t>7</w:t>
          </w:r>
        </w:p>
        <w:p>
          <w:pPr>
            <w:pStyle w:val="14"/>
            <w:numPr>
              <w:ilvl w:val="0"/>
              <w:numId w:val="2"/>
            </w:numPr>
            <w:tabs>
              <w:tab w:val="left" w:pos="1085"/>
              <w:tab w:val="right" w:leader="dot" w:pos="8315"/>
            </w:tabs>
            <w:spacing w:before="73" w:after="0" w:line="240" w:lineRule="auto"/>
            <w:ind w:left="1085" w:right="0" w:hanging="265"/>
            <w:jc w:val="left"/>
          </w:pPr>
          <w:r>
            <w:rPr>
              <w:spacing w:val="-2"/>
            </w:rPr>
            <w:t>Maildev</w:t>
          </w:r>
          <w:r>
            <w:tab/>
          </w:r>
          <w:r>
            <w:rPr>
              <w:spacing w:val="-10"/>
            </w:rPr>
            <w:t>7</w:t>
          </w:r>
        </w:p>
        <w:p>
          <w:pPr>
            <w:pStyle w:val="13"/>
            <w:numPr>
              <w:ilvl w:val="1"/>
              <w:numId w:val="1"/>
            </w:numPr>
            <w:tabs>
              <w:tab w:val="left" w:pos="718"/>
              <w:tab w:val="right" w:leader="dot" w:pos="8315"/>
            </w:tabs>
            <w:spacing w:before="73" w:after="0" w:line="240" w:lineRule="auto"/>
            <w:ind w:left="718" w:right="0" w:hanging="258"/>
            <w:jc w:val="left"/>
          </w:pPr>
          <w:r>
            <w:rPr>
              <w:color w:val="333333"/>
              <w:lang w:val="en-US"/>
            </w:rPr>
            <w:t>Đề</w:t>
          </w:r>
          <w:r>
            <w:rPr>
              <w:rFonts w:hint="default"/>
              <w:color w:val="333333"/>
              <w:lang w:val="en-US"/>
            </w:rPr>
            <w:t xml:space="preserve"> tài thực tập</w:t>
          </w:r>
          <w:r>
            <w:rPr>
              <w:color w:val="333333"/>
            </w:rPr>
            <w:tab/>
          </w:r>
          <w:r>
            <w:rPr>
              <w:color w:val="333333"/>
              <w:spacing w:val="-10"/>
            </w:rPr>
            <w:t>7</w:t>
          </w:r>
        </w:p>
        <w:p>
          <w:pPr>
            <w:pStyle w:val="14"/>
            <w:numPr>
              <w:ilvl w:val="0"/>
              <w:numId w:val="0"/>
            </w:numPr>
            <w:tabs>
              <w:tab w:val="left" w:pos="1271"/>
              <w:tab w:val="right" w:leader="dot" w:pos="8315"/>
            </w:tabs>
            <w:spacing w:before="73" w:after="0" w:line="240" w:lineRule="auto"/>
            <w:ind w:left="820" w:leftChars="0" w:right="0" w:rightChars="0"/>
            <w:jc w:val="left"/>
          </w:pPr>
          <w:r>
            <w:rPr>
              <w:rFonts w:hint="default"/>
              <w:color w:val="333333"/>
              <w:lang w:val="en-US"/>
            </w:rPr>
            <w:t>3.1Giới thiệu về đề tài:</w:t>
          </w:r>
          <w:r>
            <w:rPr>
              <w:color w:val="333333"/>
            </w:rPr>
            <w:tab/>
          </w:r>
          <w:r>
            <w:rPr>
              <w:color w:val="333333"/>
              <w:spacing w:val="-10"/>
            </w:rPr>
            <w:t>7</w:t>
          </w:r>
        </w:p>
        <w:p>
          <w:pPr>
            <w:pStyle w:val="15"/>
            <w:numPr>
              <w:ilvl w:val="2"/>
              <w:numId w:val="3"/>
            </w:numPr>
            <w:tabs>
              <w:tab w:val="left" w:pos="1401"/>
              <w:tab w:val="right" w:leader="dot" w:pos="8315"/>
            </w:tabs>
            <w:spacing w:before="73" w:after="0" w:line="240" w:lineRule="auto"/>
            <w:ind w:left="1401" w:right="0" w:hanging="221"/>
            <w:jc w:val="left"/>
            <w:rPr>
              <w:color w:val="333333"/>
            </w:rPr>
          </w:pPr>
          <w:r>
            <w:rPr>
              <w:color w:val="333333"/>
            </w:rPr>
            <w:t>Mô</w:t>
          </w:r>
          <w:r>
            <w:rPr>
              <w:color w:val="333333"/>
              <w:spacing w:val="-6"/>
            </w:rPr>
            <w:t xml:space="preserve"> </w:t>
          </w:r>
          <w:r>
            <w:rPr>
              <w:color w:val="333333"/>
            </w:rPr>
            <w:t>Hình</w:t>
          </w:r>
          <w:r>
            <w:rPr>
              <w:color w:val="333333"/>
              <w:spacing w:val="-5"/>
            </w:rPr>
            <w:t xml:space="preserve"> MVC</w:t>
          </w:r>
          <w:r>
            <w:rPr>
              <w:color w:val="333333"/>
            </w:rPr>
            <w:tab/>
          </w:r>
          <w:r>
            <w:rPr>
              <w:color w:val="333333"/>
              <w:spacing w:val="-10"/>
            </w:rPr>
            <w:t>7</w:t>
          </w:r>
        </w:p>
        <w:p>
          <w:pPr>
            <w:pStyle w:val="15"/>
            <w:numPr>
              <w:ilvl w:val="2"/>
              <w:numId w:val="3"/>
            </w:numPr>
            <w:tabs>
              <w:tab w:val="left" w:pos="1401"/>
              <w:tab w:val="right" w:leader="dot" w:pos="8315"/>
            </w:tabs>
            <w:spacing w:before="73" w:after="0" w:line="240" w:lineRule="auto"/>
            <w:ind w:left="1401" w:right="0" w:hanging="221"/>
            <w:jc w:val="left"/>
            <w:rPr>
              <w:color w:val="333333"/>
            </w:rPr>
          </w:pPr>
          <w:r>
            <w:rPr>
              <w:color w:val="333333"/>
              <w:spacing w:val="-4"/>
            </w:rPr>
            <w:t>Java</w:t>
          </w:r>
          <w:r>
            <w:rPr>
              <w:color w:val="333333"/>
            </w:rPr>
            <w:tab/>
          </w:r>
          <w:r>
            <w:rPr>
              <w:color w:val="333333"/>
              <w:spacing w:val="-10"/>
            </w:rPr>
            <w:t>9</w:t>
          </w:r>
        </w:p>
        <w:p>
          <w:pPr>
            <w:pStyle w:val="15"/>
            <w:numPr>
              <w:ilvl w:val="2"/>
              <w:numId w:val="3"/>
            </w:numPr>
            <w:tabs>
              <w:tab w:val="left" w:pos="1401"/>
              <w:tab w:val="right" w:leader="dot" w:pos="8315"/>
            </w:tabs>
            <w:spacing w:before="73" w:after="0" w:line="240" w:lineRule="auto"/>
            <w:ind w:left="1401" w:right="0" w:hanging="221"/>
            <w:jc w:val="left"/>
            <w:rPr>
              <w:color w:val="333333"/>
            </w:rPr>
          </w:pPr>
          <w:r>
            <w:rPr>
              <w:color w:val="333333"/>
            </w:rPr>
            <w:t>Spring</w:t>
          </w:r>
          <w:r>
            <w:rPr>
              <w:color w:val="333333"/>
              <w:spacing w:val="-8"/>
            </w:rPr>
            <w:t xml:space="preserve"> </w:t>
          </w:r>
          <w:r>
            <w:rPr>
              <w:color w:val="333333"/>
              <w:spacing w:val="-4"/>
            </w:rPr>
            <w:t>Boot</w:t>
          </w:r>
          <w:r>
            <w:rPr>
              <w:color w:val="333333"/>
            </w:rPr>
            <w:tab/>
          </w:r>
          <w:r>
            <w:rPr>
              <w:color w:val="333333"/>
              <w:spacing w:val="-10"/>
            </w:rPr>
            <w:t>9</w:t>
          </w:r>
        </w:p>
        <w:p>
          <w:pPr>
            <w:pStyle w:val="15"/>
            <w:numPr>
              <w:ilvl w:val="2"/>
              <w:numId w:val="3"/>
            </w:numPr>
            <w:tabs>
              <w:tab w:val="left" w:pos="1401"/>
              <w:tab w:val="right" w:leader="dot" w:pos="8315"/>
            </w:tabs>
            <w:spacing w:before="73" w:after="0" w:line="240" w:lineRule="auto"/>
            <w:ind w:left="1401" w:right="0" w:hanging="221"/>
            <w:jc w:val="left"/>
          </w:pPr>
          <w:r>
            <w:rPr>
              <w:spacing w:val="-5"/>
            </w:rPr>
            <w:t>JS</w:t>
          </w:r>
          <w:r>
            <w:tab/>
          </w:r>
          <w:r>
            <w:rPr>
              <w:spacing w:val="-5"/>
            </w:rPr>
            <w:t>13</w:t>
          </w:r>
        </w:p>
        <w:p>
          <w:pPr>
            <w:pStyle w:val="14"/>
            <w:numPr>
              <w:ilvl w:val="0"/>
              <w:numId w:val="0"/>
            </w:numPr>
            <w:tabs>
              <w:tab w:val="left" w:pos="1271"/>
              <w:tab w:val="right" w:leader="dot" w:pos="8315"/>
            </w:tabs>
            <w:spacing w:before="73" w:after="0" w:line="240" w:lineRule="auto"/>
            <w:ind w:left="820" w:leftChars="0" w:right="0" w:rightChars="0"/>
            <w:jc w:val="left"/>
          </w:pPr>
          <w:r>
            <w:rPr>
              <w:rFonts w:hint="default"/>
              <w:color w:val="333333"/>
              <w:lang w:val="en-US"/>
            </w:rPr>
            <w:t>3.2</w:t>
          </w:r>
          <w:r>
            <w:rPr>
              <w:color w:val="333333"/>
            </w:rPr>
            <w:t>Front</w:t>
          </w:r>
          <w:r>
            <w:rPr>
              <w:color w:val="333333"/>
              <w:spacing w:val="-6"/>
            </w:rPr>
            <w:t xml:space="preserve"> </w:t>
          </w:r>
          <w:r>
            <w:rPr>
              <w:color w:val="333333"/>
            </w:rPr>
            <w:t>-</w:t>
          </w:r>
          <w:r>
            <w:rPr>
              <w:color w:val="333333"/>
              <w:spacing w:val="-5"/>
            </w:rPr>
            <w:t xml:space="preserve"> end</w:t>
          </w:r>
          <w:r>
            <w:rPr>
              <w:color w:val="333333"/>
            </w:rPr>
            <w:tab/>
          </w:r>
          <w:r>
            <w:rPr>
              <w:color w:val="333333"/>
              <w:spacing w:val="-5"/>
            </w:rPr>
            <w:t>14</w:t>
          </w:r>
        </w:p>
        <w:p>
          <w:pPr>
            <w:pStyle w:val="14"/>
            <w:numPr>
              <w:ilvl w:val="0"/>
              <w:numId w:val="0"/>
            </w:numPr>
            <w:tabs>
              <w:tab w:val="left" w:pos="1271"/>
              <w:tab w:val="right" w:leader="dot" w:pos="8315"/>
            </w:tabs>
            <w:spacing w:before="73" w:after="0" w:line="240" w:lineRule="auto"/>
            <w:ind w:left="460" w:leftChars="0" w:right="0" w:rightChars="0"/>
            <w:jc w:val="left"/>
            <w:rPr>
              <w:rFonts w:hint="default"/>
              <w:lang w:val="en-US"/>
            </w:rPr>
          </w:pPr>
          <w:r>
            <w:rPr>
              <w:rFonts w:hint="default"/>
              <w:lang w:val="en-US"/>
            </w:rPr>
            <w:t>4.Lịch làm việc……………………………………………………………14</w:t>
          </w:r>
        </w:p>
        <w:p>
          <w:pPr>
            <w:pStyle w:val="11"/>
            <w:numPr>
              <w:ilvl w:val="0"/>
              <w:numId w:val="1"/>
            </w:numPr>
            <w:tabs>
              <w:tab w:val="left" w:pos="429"/>
              <w:tab w:val="right" w:leader="dot" w:pos="8315"/>
            </w:tabs>
            <w:spacing w:before="73" w:after="0" w:line="240" w:lineRule="auto"/>
            <w:ind w:left="429" w:right="0" w:hanging="329"/>
            <w:jc w:val="left"/>
            <w:rPr>
              <w:color w:val="333333"/>
            </w:rPr>
          </w:pPr>
          <w:r>
            <w:fldChar w:fldCharType="begin"/>
          </w:r>
          <w:r>
            <w:instrText xml:space="preserve"> HYPERLINK \l "_TOC_250002" </w:instrText>
          </w:r>
          <w:r>
            <w:fldChar w:fldCharType="separate"/>
          </w:r>
          <w:r>
            <w:rPr>
              <w:rFonts w:hint="default"/>
              <w:color w:val="333333"/>
              <w:lang w:val="en-US"/>
            </w:rPr>
            <w:t>Nội dung thực tập</w:t>
          </w:r>
          <w:r>
            <w:rPr>
              <w:b w:val="0"/>
              <w:color w:val="333333"/>
            </w:rPr>
            <w:tab/>
          </w:r>
          <w:r>
            <w:rPr>
              <w:color w:val="333333"/>
              <w:spacing w:val="-5"/>
            </w:rPr>
            <w:t>14</w:t>
          </w:r>
          <w:r>
            <w:rPr>
              <w:color w:val="333333"/>
              <w:spacing w:val="-5"/>
            </w:rPr>
            <w:fldChar w:fldCharType="end"/>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Manual tester</w:t>
          </w:r>
          <w:r>
            <w:rPr>
              <w:color w:val="333333"/>
            </w:rPr>
            <w:tab/>
          </w:r>
          <w:r>
            <w:rPr>
              <w:color w:val="333333"/>
              <w:spacing w:val="-5"/>
            </w:rPr>
            <w:t>14</w:t>
          </w:r>
        </w:p>
        <w:p>
          <w:pPr>
            <w:pStyle w:val="14"/>
            <w:numPr>
              <w:ilvl w:val="2"/>
              <w:numId w:val="1"/>
            </w:numPr>
            <w:tabs>
              <w:tab w:val="left" w:pos="1271"/>
              <w:tab w:val="right" w:leader="dot" w:pos="8315"/>
            </w:tabs>
            <w:spacing w:before="73" w:after="0" w:line="240" w:lineRule="auto"/>
            <w:ind w:left="1271" w:right="0" w:hanging="451"/>
            <w:jc w:val="left"/>
            <w:rPr>
              <w:color w:val="333333"/>
            </w:rPr>
          </w:pPr>
          <w:r>
            <w:rPr>
              <w:rFonts w:hint="default"/>
              <w:color w:val="333333"/>
              <w:lang w:val="en-US"/>
            </w:rPr>
            <w:t>Quy trình tìm hiểu user story</w:t>
          </w:r>
          <w:r>
            <w:rPr>
              <w:color w:val="333333"/>
            </w:rPr>
            <w:tab/>
          </w:r>
          <w:r>
            <w:rPr>
              <w:color w:val="333333"/>
              <w:spacing w:val="-5"/>
            </w:rPr>
            <w:t>14</w:t>
          </w:r>
        </w:p>
        <w:p>
          <w:pPr>
            <w:pStyle w:val="14"/>
            <w:numPr>
              <w:ilvl w:val="2"/>
              <w:numId w:val="1"/>
            </w:numPr>
            <w:tabs>
              <w:tab w:val="left" w:pos="1206"/>
              <w:tab w:val="right" w:leader="dot" w:pos="8315"/>
            </w:tabs>
            <w:spacing w:before="73" w:after="0" w:line="240" w:lineRule="auto"/>
            <w:ind w:left="1206" w:right="0" w:hanging="386"/>
            <w:jc w:val="left"/>
            <w:rPr>
              <w:color w:val="333333"/>
              <w:sz w:val="24"/>
            </w:rPr>
          </w:pPr>
          <w:r>
            <w:rPr>
              <w:rFonts w:hint="default"/>
              <w:color w:val="333333"/>
              <w:lang w:val="en-US"/>
            </w:rPr>
            <w:t>Quy trình viết test case</w:t>
          </w:r>
          <w:r>
            <w:rPr>
              <w:color w:val="333333"/>
            </w:rPr>
            <w:tab/>
          </w:r>
          <w:r>
            <w:rPr>
              <w:color w:val="333333"/>
              <w:spacing w:val="-5"/>
            </w:rPr>
            <w:t>14</w:t>
          </w:r>
        </w:p>
        <w:p>
          <w:pPr>
            <w:pStyle w:val="14"/>
            <w:numPr>
              <w:ilvl w:val="2"/>
              <w:numId w:val="1"/>
            </w:numPr>
            <w:tabs>
              <w:tab w:val="left" w:pos="1206"/>
              <w:tab w:val="right" w:leader="dot" w:pos="8315"/>
            </w:tabs>
            <w:spacing w:before="73" w:after="0" w:line="240" w:lineRule="auto"/>
            <w:ind w:left="1206" w:right="0" w:hanging="386"/>
            <w:jc w:val="left"/>
            <w:rPr>
              <w:sz w:val="24"/>
            </w:rPr>
          </w:pPr>
          <w:r>
            <w:rPr>
              <w:rFonts w:hint="default"/>
              <w:spacing w:val="-4"/>
              <w:lang w:val="en-US"/>
            </w:rPr>
            <w:t>Quy trình log bug và evidence</w:t>
          </w:r>
          <w:r>
            <w:tab/>
          </w:r>
          <w:r>
            <w:rPr>
              <w:spacing w:val="-5"/>
            </w:rPr>
            <w:t>14</w:t>
          </w:r>
        </w:p>
        <w:p>
          <w:pPr>
            <w:pStyle w:val="14"/>
            <w:numPr>
              <w:ilvl w:val="2"/>
              <w:numId w:val="1"/>
            </w:numPr>
            <w:tabs>
              <w:tab w:val="left" w:pos="1206"/>
              <w:tab w:val="right" w:leader="dot" w:pos="8315"/>
            </w:tabs>
            <w:spacing w:before="73" w:after="0" w:line="240" w:lineRule="auto"/>
            <w:ind w:left="1206" w:right="0" w:hanging="386"/>
            <w:jc w:val="left"/>
            <w:rPr>
              <w:sz w:val="24"/>
            </w:rPr>
          </w:pPr>
          <w:r>
            <w:rPr>
              <w:rFonts w:hint="default"/>
              <w:spacing w:val="-5"/>
              <w:lang w:val="en-US"/>
            </w:rPr>
            <w:t>Quy trình quản lý tiến độ fix bug…………………………………….</w:t>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Hệ thống xác thực và phân quyền người dùng sử dụng OAuth 2.0</w:t>
          </w:r>
          <w:r>
            <w:rPr>
              <w:color w:val="333333"/>
            </w:rPr>
            <w:tab/>
          </w:r>
          <w:r>
            <w:rPr>
              <w:color w:val="333333"/>
              <w:spacing w:val="-5"/>
            </w:rPr>
            <w:t>15</w:t>
          </w:r>
        </w:p>
        <w:p>
          <w:pPr>
            <w:pStyle w:val="14"/>
            <w:numPr>
              <w:ilvl w:val="1"/>
              <w:numId w:val="4"/>
            </w:numPr>
            <w:tabs>
              <w:tab w:val="left" w:pos="1207"/>
              <w:tab w:val="right" w:leader="dot" w:pos="8315"/>
            </w:tabs>
            <w:spacing w:before="73" w:after="0" w:line="240" w:lineRule="auto"/>
            <w:ind w:left="1207" w:right="0" w:hanging="387"/>
            <w:jc w:val="left"/>
          </w:pPr>
          <w:r>
            <w:rPr>
              <w:rFonts w:hint="default"/>
              <w:color w:val="333333"/>
              <w:lang w:val="en-US"/>
            </w:rPr>
            <w:t>Mục đích</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w:t>
          </w:r>
          <w:r>
            <w:rPr>
              <w:color w:val="333333"/>
              <w:spacing w:val="-5"/>
            </w:rPr>
            <w:t>ký</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nhập</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Cập</w:t>
          </w:r>
          <w:r>
            <w:rPr>
              <w:color w:val="333333"/>
              <w:spacing w:val="-4"/>
            </w:rPr>
            <w:t xml:space="preserve"> </w:t>
          </w:r>
          <w:r>
            <w:rPr>
              <w:color w:val="333333"/>
            </w:rPr>
            <w:t>nhật</w:t>
          </w:r>
          <w:r>
            <w:rPr>
              <w:color w:val="333333"/>
              <w:spacing w:val="-3"/>
            </w:rPr>
            <w:t xml:space="preserve"> </w:t>
          </w:r>
          <w:r>
            <w:rPr>
              <w:color w:val="333333"/>
              <w:spacing w:val="-2"/>
            </w:rPr>
            <w:t>Proﬁle</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quên</w:t>
          </w:r>
          <w:r>
            <w:rPr>
              <w:color w:val="333333"/>
              <w:spacing w:val="-4"/>
            </w:rPr>
            <w:t xml:space="preserve"> </w:t>
          </w:r>
          <w:r>
            <w:rPr>
              <w:color w:val="333333"/>
            </w:rPr>
            <w:t>mật</w:t>
          </w:r>
          <w:r>
            <w:rPr>
              <w:color w:val="333333"/>
              <w:spacing w:val="-3"/>
            </w:rPr>
            <w:t xml:space="preserve"> </w:t>
          </w:r>
          <w:r>
            <w:rPr>
              <w:color w:val="333333"/>
              <w:spacing w:val="-4"/>
            </w:rPr>
            <w:t>khẩu</w:t>
          </w:r>
          <w:r>
            <w:rPr>
              <w:color w:val="333333"/>
            </w:rPr>
            <w:tab/>
          </w:r>
          <w:r>
            <w:rPr>
              <w:color w:val="333333"/>
              <w:spacing w:val="-5"/>
            </w:rPr>
            <w:t>16</w:t>
          </w:r>
        </w:p>
        <w:p>
          <w:pPr>
            <w:pStyle w:val="15"/>
            <w:numPr>
              <w:ilvl w:val="2"/>
              <w:numId w:val="4"/>
            </w:numPr>
            <w:tabs>
              <w:tab w:val="left" w:pos="1401"/>
              <w:tab w:val="right" w:leader="dot" w:pos="8315"/>
            </w:tabs>
            <w:spacing w:before="73" w:after="20" w:line="240" w:lineRule="auto"/>
            <w:ind w:left="1401" w:right="0" w:hanging="221"/>
            <w:jc w:val="left"/>
            <w:rPr>
              <w:color w:val="333333"/>
            </w:rPr>
          </w:pPr>
          <w:r>
            <w:rPr>
              <w:color w:val="333333"/>
            </w:rPr>
            <w:t>Xem</w:t>
          </w:r>
          <w:r>
            <w:rPr>
              <w:color w:val="333333"/>
              <w:spacing w:val="-5"/>
            </w:rPr>
            <w:t xml:space="preserve"> </w:t>
          </w:r>
          <w:r>
            <w:rPr>
              <w:color w:val="333333"/>
            </w:rPr>
            <w:t>các</w:t>
          </w:r>
          <w:r>
            <w:rPr>
              <w:color w:val="333333"/>
              <w:spacing w:val="-4"/>
            </w:rPr>
            <w:t xml:space="preserve"> </w:t>
          </w:r>
          <w:r>
            <w:rPr>
              <w:color w:val="333333"/>
            </w:rPr>
            <w:t>topic</w:t>
          </w:r>
          <w:r>
            <w:rPr>
              <w:color w:val="333333"/>
              <w:spacing w:val="-4"/>
            </w:rPr>
            <w:t xml:space="preserve"> </w:t>
          </w:r>
          <w:r>
            <w:rPr>
              <w:color w:val="333333"/>
            </w:rPr>
            <w:t>và</w:t>
          </w:r>
          <w:r>
            <w:rPr>
              <w:color w:val="333333"/>
              <w:spacing w:val="-4"/>
            </w:rPr>
            <w:t xml:space="preserve"> </w:t>
          </w:r>
          <w:r>
            <w:rPr>
              <w:color w:val="333333"/>
            </w:rPr>
            <w:t>các</w:t>
          </w:r>
          <w:r>
            <w:rPr>
              <w:color w:val="333333"/>
              <w:spacing w:val="-5"/>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thuộc</w:t>
          </w:r>
          <w:r>
            <w:rPr>
              <w:color w:val="333333"/>
              <w:spacing w:val="-4"/>
            </w:rPr>
            <w:t xml:space="preserve"> </w:t>
          </w:r>
          <w:r>
            <w:rPr>
              <w:color w:val="333333"/>
            </w:rPr>
            <w:t>mỗi</w:t>
          </w:r>
          <w:r>
            <w:rPr>
              <w:color w:val="333333"/>
              <w:spacing w:val="-4"/>
            </w:rPr>
            <w:t xml:space="preserve"> topic</w:t>
          </w:r>
          <w:r>
            <w:rPr>
              <w:color w:val="333333"/>
            </w:rPr>
            <w:tab/>
          </w:r>
          <w:r>
            <w:rPr>
              <w:color w:val="333333"/>
              <w:spacing w:val="-5"/>
            </w:rPr>
            <w:t>16</w:t>
          </w:r>
        </w:p>
        <w:p>
          <w:pPr>
            <w:pStyle w:val="15"/>
            <w:numPr>
              <w:ilvl w:val="2"/>
              <w:numId w:val="4"/>
            </w:numPr>
            <w:tabs>
              <w:tab w:val="left" w:pos="1401"/>
              <w:tab w:val="right" w:leader="dot" w:pos="8315"/>
            </w:tabs>
            <w:spacing w:before="139" w:after="0" w:line="240" w:lineRule="auto"/>
            <w:ind w:left="1401" w:right="0" w:hanging="221"/>
            <w:jc w:val="left"/>
            <w:rPr>
              <w:color w:val="333333"/>
            </w:rPr>
          </w:pPr>
          <w:r>
            <w:rPr>
              <w:color w:val="333333"/>
            </w:rPr>
            <w:t>Làm</w:t>
          </w:r>
          <w:r>
            <w:rPr>
              <w:color w:val="333333"/>
              <w:spacing w:val="-3"/>
            </w:rPr>
            <w:t xml:space="preserve"> </w:t>
          </w:r>
          <w:r>
            <w:rPr>
              <w:color w:val="333333"/>
            </w:rPr>
            <w:t>bài</w:t>
          </w:r>
          <w:r>
            <w:rPr>
              <w:color w:val="333333"/>
              <w:spacing w:val="-3"/>
            </w:rPr>
            <w:t xml:space="preserve"> </w:t>
          </w:r>
          <w:r>
            <w:rPr>
              <w:color w:val="333333"/>
              <w:spacing w:val="-5"/>
            </w:rPr>
            <w:t>thi</w:t>
          </w:r>
          <w:r>
            <w:rPr>
              <w:color w:val="333333"/>
            </w:rPr>
            <w:tab/>
          </w:r>
          <w:r>
            <w:rPr>
              <w:color w:val="333333"/>
              <w:spacing w:val="-5"/>
            </w:rPr>
            <w:t>16</w:t>
          </w:r>
        </w:p>
        <w:p>
          <w:pPr>
            <w:pStyle w:val="14"/>
            <w:numPr>
              <w:ilvl w:val="1"/>
              <w:numId w:val="4"/>
            </w:numPr>
            <w:tabs>
              <w:tab w:val="left" w:pos="1207"/>
              <w:tab w:val="right" w:leader="dot" w:pos="8315"/>
            </w:tabs>
            <w:spacing w:before="73" w:after="0" w:line="240" w:lineRule="auto"/>
            <w:ind w:left="1207" w:right="0" w:hanging="387"/>
            <w:jc w:val="left"/>
          </w:pPr>
          <w:r>
            <w:rPr>
              <w:color w:val="333333"/>
            </w:rPr>
            <w:t>.</w:t>
          </w:r>
          <w:r>
            <w:rPr>
              <w:rFonts w:hint="default"/>
              <w:color w:val="333333"/>
              <w:spacing w:val="-4"/>
              <w:lang w:val="en-US"/>
            </w:rPr>
            <w:t xml:space="preserve">Flow diagram </w:t>
          </w:r>
          <w:r>
            <w:rPr>
              <w:color w:val="333333"/>
            </w:rPr>
            <w:tab/>
          </w:r>
          <w:r>
            <w:rPr>
              <w:color w:val="333333"/>
              <w:spacing w:val="-5"/>
            </w:rPr>
            <w:t>17</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5"/>
            </w:rPr>
            <w:t xml:space="preserve"> </w:t>
          </w:r>
          <w:r>
            <w:rPr>
              <w:color w:val="333333"/>
            </w:rPr>
            <w:t>năng</w:t>
          </w:r>
          <w:r>
            <w:rPr>
              <w:color w:val="333333"/>
              <w:spacing w:val="-4"/>
            </w:rPr>
            <w:t xml:space="preserve"> </w:t>
          </w:r>
          <w:r>
            <w:rPr>
              <w:color w:val="333333"/>
            </w:rPr>
            <w:t>tạo</w:t>
          </w:r>
          <w:r>
            <w:rPr>
              <w:color w:val="333333"/>
              <w:spacing w:val="-5"/>
            </w:rPr>
            <w:t xml:space="preserve"> </w:t>
          </w:r>
          <w:r>
            <w:rPr>
              <w:color w:val="333333"/>
            </w:rPr>
            <w:t>bài</w:t>
          </w:r>
          <w:r>
            <w:rPr>
              <w:color w:val="333333"/>
              <w:spacing w:val="-4"/>
            </w:rPr>
            <w:t xml:space="preserve"> </w:t>
          </w:r>
          <w:r>
            <w:rPr>
              <w:color w:val="333333"/>
            </w:rPr>
            <w:t>thi(câu</w:t>
          </w:r>
          <w:r>
            <w:rPr>
              <w:color w:val="333333"/>
              <w:spacing w:val="-4"/>
            </w:rPr>
            <w:t xml:space="preserve"> hỏi)</w:t>
          </w:r>
          <w:r>
            <w:rPr>
              <w:color w:val="333333"/>
            </w:rPr>
            <w:tab/>
          </w:r>
          <w:r>
            <w:rPr>
              <w:color w:val="333333"/>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r>
            <w:tab/>
          </w:r>
          <w:r>
            <w:rPr>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2"/>
            </w:rPr>
            <w:t>topic</w:t>
          </w:r>
          <w:r>
            <w:tab/>
          </w:r>
          <w:r>
            <w:rPr>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t>câu</w:t>
          </w:r>
          <w:r>
            <w:rPr>
              <w:spacing w:val="-3"/>
            </w:rPr>
            <w:t xml:space="preserve"> </w:t>
          </w:r>
          <w:r>
            <w:rPr>
              <w:spacing w:val="-5"/>
            </w:rPr>
            <w:t>hỏi</w:t>
          </w:r>
          <w:r>
            <w:tab/>
          </w:r>
          <w:r>
            <w:rPr>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5"/>
            </w:rPr>
            <w:t>từ</w:t>
          </w:r>
          <w:r>
            <w:tab/>
          </w:r>
          <w:r>
            <w:rPr>
              <w:spacing w:val="-5"/>
            </w:rPr>
            <w:t>17</w:t>
          </w:r>
        </w:p>
        <w:p>
          <w:pPr>
            <w:pStyle w:val="15"/>
            <w:numPr>
              <w:ilvl w:val="0"/>
              <w:numId w:val="0"/>
            </w:numPr>
            <w:tabs>
              <w:tab w:val="left" w:pos="1401"/>
              <w:tab w:val="right" w:leader="dot" w:pos="8315"/>
            </w:tabs>
            <w:spacing w:before="73" w:after="0" w:line="240" w:lineRule="auto"/>
            <w:ind w:left="819" w:leftChars="0" w:right="0" w:rightChars="0"/>
            <w:jc w:val="left"/>
            <w:rPr>
              <w:rFonts w:hint="default"/>
              <w:lang w:val="en-US"/>
            </w:rPr>
          </w:pPr>
          <w:r>
            <w:rPr>
              <w:rFonts w:hint="default"/>
              <w:lang w:val="en-US"/>
            </w:rPr>
            <w:t>2.3 Exception</w:t>
          </w:r>
        </w:p>
        <w:p>
          <w:pPr>
            <w:pStyle w:val="13"/>
            <w:numPr>
              <w:ilvl w:val="1"/>
              <w:numId w:val="1"/>
            </w:numPr>
            <w:tabs>
              <w:tab w:val="left" w:pos="718"/>
              <w:tab w:val="right" w:leader="dot" w:pos="8315"/>
            </w:tabs>
            <w:spacing w:before="73" w:after="0" w:line="240" w:lineRule="auto"/>
            <w:ind w:left="718" w:right="0" w:hanging="258"/>
            <w:jc w:val="left"/>
          </w:pPr>
          <w:r>
            <w:rPr>
              <w:color w:val="333333"/>
            </w:rPr>
            <w:t>Thiết</w:t>
          </w:r>
          <w:r>
            <w:rPr>
              <w:color w:val="333333"/>
              <w:spacing w:val="-3"/>
            </w:rPr>
            <w:t xml:space="preserve"> </w:t>
          </w:r>
          <w:r>
            <w:rPr>
              <w:color w:val="333333"/>
            </w:rPr>
            <w:t>kế</w:t>
          </w:r>
          <w:r>
            <w:rPr>
              <w:color w:val="333333"/>
              <w:spacing w:val="-3"/>
            </w:rPr>
            <w:t xml:space="preserve"> </w:t>
          </w:r>
          <w:r>
            <w:rPr>
              <w:color w:val="333333"/>
            </w:rPr>
            <w:t>cơ</w:t>
          </w:r>
          <w:r>
            <w:rPr>
              <w:color w:val="333333"/>
              <w:spacing w:val="-3"/>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r>
            <w:rPr>
              <w:color w:val="333333"/>
            </w:rPr>
            <w:tab/>
          </w:r>
          <w:r>
            <w:rPr>
              <w:color w:val="333333"/>
              <w:spacing w:val="-5"/>
            </w:rPr>
            <w:t>18</w:t>
          </w:r>
        </w:p>
        <w:p>
          <w:pPr>
            <w:pStyle w:val="11"/>
            <w:numPr>
              <w:ilvl w:val="0"/>
              <w:numId w:val="1"/>
            </w:numPr>
            <w:tabs>
              <w:tab w:val="left" w:pos="529"/>
              <w:tab w:val="right" w:leader="dot" w:pos="8315"/>
            </w:tabs>
            <w:spacing w:before="73" w:after="0" w:line="240" w:lineRule="auto"/>
            <w:ind w:left="529" w:right="0" w:hanging="429"/>
            <w:jc w:val="left"/>
            <w:rPr>
              <w:color w:val="333333"/>
            </w:rPr>
          </w:pPr>
          <w:r>
            <w:fldChar w:fldCharType="begin"/>
          </w:r>
          <w:r>
            <w:instrText xml:space="preserve"> HYPERLINK \l "_TOC_250001" </w:instrText>
          </w:r>
          <w:r>
            <w:fldChar w:fldCharType="separate"/>
          </w:r>
          <w:r>
            <w:rPr>
              <w:color w:val="333333"/>
            </w:rPr>
            <w:t>Kết</w:t>
          </w:r>
          <w:r>
            <w:rPr>
              <w:color w:val="333333"/>
              <w:spacing w:val="-5"/>
            </w:rPr>
            <w:t xml:space="preserve"> quả</w:t>
          </w:r>
          <w:r>
            <w:rPr>
              <w:b w:val="0"/>
              <w:color w:val="333333"/>
            </w:rPr>
            <w:tab/>
          </w:r>
          <w:r>
            <w:rPr>
              <w:color w:val="333333"/>
              <w:spacing w:val="-7"/>
            </w:rPr>
            <w:t>20</w:t>
          </w:r>
          <w:r>
            <w:rPr>
              <w:color w:val="333333"/>
              <w:spacing w:val="-7"/>
            </w:rPr>
            <w:fldChar w:fldCharType="end"/>
          </w:r>
        </w:p>
        <w:p>
          <w:pPr>
            <w:pStyle w:val="13"/>
            <w:numPr>
              <w:ilvl w:val="0"/>
              <w:numId w:val="5"/>
            </w:numPr>
            <w:tabs>
              <w:tab w:val="left" w:pos="775"/>
              <w:tab w:val="right" w:leader="dot" w:pos="8315"/>
            </w:tabs>
            <w:spacing w:before="73" w:after="0" w:line="240" w:lineRule="auto"/>
            <w:ind w:left="775" w:right="0" w:hanging="315"/>
            <w:jc w:val="left"/>
          </w:pPr>
          <w:r>
            <w:rPr>
              <w:rFonts w:hint="default"/>
              <w:lang w:val="en-US"/>
            </w:rPr>
            <w:t>Test cases</w:t>
          </w:r>
          <w:r>
            <w:tab/>
          </w:r>
          <w:r>
            <w:rPr>
              <w:spacing w:val="-5"/>
            </w:rPr>
            <w:t>20</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3"/>
            </w:rPr>
            <w:t xml:space="preserve"> </w:t>
          </w:r>
          <w:r>
            <w:t>lý</w:t>
          </w:r>
          <w:r>
            <w:rPr>
              <w:spacing w:val="-3"/>
            </w:rPr>
            <w:t xml:space="preserve"> </w:t>
          </w:r>
          <w:r>
            <w:rPr>
              <w:spacing w:val="-2"/>
            </w:rPr>
            <w:t>topic</w:t>
          </w:r>
          <w:r>
            <w:tab/>
          </w:r>
          <w:r>
            <w:rPr>
              <w:spacing w:val="-5"/>
            </w:rPr>
            <w:t>20</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word</w:t>
          </w:r>
          <w:r>
            <w:tab/>
          </w:r>
          <w:r>
            <w:rPr>
              <w:spacing w:val="-5"/>
            </w:rPr>
            <w:t>21</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t>
          </w:r>
          <w:r>
            <w:t>câu</w:t>
          </w:r>
          <w:r>
            <w:rPr>
              <w:spacing w:val="-3"/>
            </w:rPr>
            <w:t xml:space="preserve"> </w:t>
          </w:r>
          <w:r>
            <w:rPr>
              <w:spacing w:val="-5"/>
            </w:rPr>
            <w:t>hỏi</w:t>
          </w:r>
          <w:r>
            <w:tab/>
          </w:r>
          <w:r>
            <w:rPr>
              <w:spacing w:val="-5"/>
            </w:rPr>
            <w:t>22</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5"/>
            </w:rPr>
            <w:t xml:space="preserve"> </w:t>
          </w:r>
          <w:r>
            <w:t>lý</w:t>
          </w:r>
          <w:r>
            <w:rPr>
              <w:spacing w:val="-4"/>
            </w:rPr>
            <w:t xml:space="preserve"> </w:t>
          </w:r>
          <w:r>
            <w:t>người</w:t>
          </w:r>
          <w:r>
            <w:rPr>
              <w:spacing w:val="-5"/>
            </w:rPr>
            <w:t xml:space="preserve"> </w:t>
          </w:r>
          <w:r>
            <w:t>dùng,</w:t>
          </w:r>
          <w:r>
            <w:rPr>
              <w:spacing w:val="-4"/>
            </w:rPr>
            <w:t xml:space="preserve"> </w:t>
          </w:r>
          <w:r>
            <w:t>chỉnh</w:t>
          </w:r>
          <w:r>
            <w:rPr>
              <w:spacing w:val="-5"/>
            </w:rPr>
            <w:t xml:space="preserve"> </w:t>
          </w:r>
          <w:r>
            <w:t>sửa</w:t>
          </w:r>
          <w:r>
            <w:rPr>
              <w:spacing w:val="-4"/>
            </w:rPr>
            <w:t xml:space="preserve"> </w:t>
          </w:r>
          <w:r>
            <w:t>thông</w:t>
          </w:r>
          <w:r>
            <w:rPr>
              <w:spacing w:val="-5"/>
            </w:rPr>
            <w:t xml:space="preserve"> </w:t>
          </w:r>
          <w:r>
            <w:t>tin</w:t>
          </w:r>
          <w:r>
            <w:rPr>
              <w:spacing w:val="-4"/>
            </w:rPr>
            <w:t xml:space="preserve"> </w:t>
          </w:r>
          <w:r>
            <w:t>người</w:t>
          </w:r>
          <w:r>
            <w:rPr>
              <w:spacing w:val="-4"/>
            </w:rPr>
            <w:t xml:space="preserve"> dùng</w:t>
          </w:r>
          <w:r>
            <w:tab/>
          </w:r>
          <w:r>
            <w:rPr>
              <w:spacing w:val="-5"/>
            </w:rPr>
            <w:t>23</w:t>
          </w:r>
        </w:p>
        <w:p>
          <w:pPr>
            <w:pStyle w:val="12"/>
            <w:numPr>
              <w:ilvl w:val="0"/>
              <w:numId w:val="5"/>
            </w:numPr>
            <w:tabs>
              <w:tab w:val="left" w:pos="761"/>
              <w:tab w:val="right" w:leader="dot" w:pos="8315"/>
            </w:tabs>
            <w:spacing w:before="73" w:after="0" w:line="240" w:lineRule="auto"/>
            <w:ind w:left="761" w:right="0" w:hanging="301"/>
            <w:jc w:val="left"/>
          </w:pPr>
          <w:r>
            <w:rPr>
              <w:rFonts w:hint="default"/>
              <w:lang w:val="en-US"/>
            </w:rPr>
            <w:t xml:space="preserve">OAuth 2.0 login server </w:t>
          </w:r>
          <w:r>
            <w:tab/>
          </w:r>
          <w:r>
            <w:rPr>
              <w:spacing w:val="-5"/>
            </w:rPr>
            <w:t>24</w:t>
          </w:r>
        </w:p>
        <w:p>
          <w:pPr>
            <w:pStyle w:val="14"/>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ký</w:t>
          </w:r>
          <w:r>
            <w:rPr>
              <w:color w:val="333333"/>
            </w:rPr>
            <w:tab/>
          </w:r>
          <w:r>
            <w:rPr>
              <w:color w:val="333333"/>
              <w:spacing w:val="-5"/>
            </w:rPr>
            <w:t>24</w:t>
          </w:r>
        </w:p>
        <w:p>
          <w:pPr>
            <w:pStyle w:val="14"/>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w:t>
          </w:r>
          <w:r>
            <w:rPr>
              <w:color w:val="333333"/>
              <w:spacing w:val="-4"/>
            </w:rPr>
            <w:t>nhập</w:t>
          </w:r>
          <w:r>
            <w:rPr>
              <w:color w:val="333333"/>
            </w:rPr>
            <w:tab/>
          </w:r>
          <w:r>
            <w:rPr>
              <w:color w:val="333333"/>
              <w:spacing w:val="-5"/>
            </w:rPr>
            <w:t>25</w:t>
          </w:r>
        </w:p>
        <w:p>
          <w:pPr>
            <w:pStyle w:val="14"/>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6"/>
            </w:rPr>
            <w:t xml:space="preserve"> </w:t>
          </w:r>
          <w:r>
            <w:rPr>
              <w:color w:val="333333"/>
              <w:spacing w:val="-4"/>
            </w:rPr>
            <w:t>chính</w:t>
          </w:r>
          <w:r>
            <w:rPr>
              <w:color w:val="333333"/>
            </w:rPr>
            <w:tab/>
          </w:r>
          <w:r>
            <w:rPr>
              <w:color w:val="333333"/>
              <w:spacing w:val="-5"/>
            </w:rPr>
            <w:t>25</w:t>
          </w:r>
        </w:p>
        <w:p>
          <w:pPr>
            <w:pStyle w:val="14"/>
            <w:numPr>
              <w:ilvl w:val="1"/>
              <w:numId w:val="5"/>
            </w:numPr>
            <w:tabs>
              <w:tab w:val="left" w:pos="1078"/>
              <w:tab w:val="right" w:leader="dot" w:pos="8315"/>
            </w:tabs>
            <w:spacing w:before="73" w:after="0" w:line="240" w:lineRule="auto"/>
            <w:ind w:left="1078" w:right="0" w:hanging="258"/>
            <w:jc w:val="left"/>
          </w:pPr>
          <w:r>
            <w:t>Quên</w:t>
          </w:r>
          <w:r>
            <w:rPr>
              <w:spacing w:val="-5"/>
            </w:rPr>
            <w:t xml:space="preserve"> </w:t>
          </w:r>
          <w:r>
            <w:t>mật</w:t>
          </w:r>
          <w:r>
            <w:rPr>
              <w:spacing w:val="-4"/>
            </w:rPr>
            <w:t xml:space="preserve"> khẩu</w:t>
          </w:r>
          <w:r>
            <w:tab/>
          </w:r>
          <w:r>
            <w:rPr>
              <w:spacing w:val="-5"/>
            </w:rPr>
            <w:t>26</w:t>
          </w:r>
        </w:p>
        <w:p>
          <w:pPr>
            <w:pStyle w:val="14"/>
            <w:numPr>
              <w:ilvl w:val="1"/>
              <w:numId w:val="5"/>
            </w:numPr>
            <w:tabs>
              <w:tab w:val="left" w:pos="1078"/>
              <w:tab w:val="right" w:leader="dot" w:pos="8315"/>
            </w:tabs>
            <w:spacing w:before="73" w:after="0" w:line="240" w:lineRule="auto"/>
            <w:ind w:left="1078" w:right="0" w:hanging="258"/>
            <w:jc w:val="left"/>
          </w:pPr>
          <w:r>
            <w:t>Cập</w:t>
          </w:r>
          <w:r>
            <w:rPr>
              <w:spacing w:val="-4"/>
            </w:rPr>
            <w:t xml:space="preserve"> </w:t>
          </w:r>
          <w:r>
            <w:t>nhật</w:t>
          </w:r>
          <w:r>
            <w:rPr>
              <w:spacing w:val="-3"/>
            </w:rPr>
            <w:t xml:space="preserve"> </w:t>
          </w:r>
          <w:r>
            <w:rPr>
              <w:spacing w:val="-2"/>
            </w:rPr>
            <w:t>Proﬁle</w:t>
          </w:r>
          <w:r>
            <w:tab/>
          </w:r>
          <w:r>
            <w:rPr>
              <w:spacing w:val="-5"/>
            </w:rPr>
            <w:t>27</w:t>
          </w:r>
        </w:p>
        <w:p>
          <w:pPr>
            <w:pStyle w:val="14"/>
            <w:numPr>
              <w:ilvl w:val="1"/>
              <w:numId w:val="5"/>
            </w:numPr>
            <w:tabs>
              <w:tab w:val="left" w:pos="1078"/>
              <w:tab w:val="right" w:leader="dot" w:pos="8315"/>
            </w:tabs>
            <w:spacing w:before="73" w:after="0" w:line="240" w:lineRule="auto"/>
            <w:ind w:left="1078" w:right="0" w:hanging="258"/>
            <w:jc w:val="left"/>
          </w:pPr>
          <w:r>
            <w:rPr>
              <w:spacing w:val="-2"/>
            </w:rPr>
            <w:t>Learning(demo)</w:t>
          </w:r>
          <w:r>
            <w:tab/>
          </w:r>
          <w:r>
            <w:rPr>
              <w:spacing w:val="-5"/>
            </w:rPr>
            <w:t>28</w:t>
          </w:r>
        </w:p>
        <w:p>
          <w:pPr>
            <w:pStyle w:val="14"/>
            <w:numPr>
              <w:ilvl w:val="1"/>
              <w:numId w:val="5"/>
            </w:numPr>
            <w:tabs>
              <w:tab w:val="left" w:pos="1078"/>
              <w:tab w:val="right" w:leader="dot" w:pos="8315"/>
            </w:tabs>
            <w:spacing w:before="73" w:after="0" w:line="240" w:lineRule="auto"/>
            <w:ind w:left="1078" w:right="0" w:hanging="258"/>
            <w:jc w:val="left"/>
          </w:pPr>
          <w:r>
            <w:rPr>
              <w:spacing w:val="-4"/>
            </w:rPr>
            <w:t>Exam</w:t>
          </w:r>
          <w:r>
            <w:tab/>
          </w:r>
          <w:r>
            <w:rPr>
              <w:spacing w:val="-5"/>
            </w:rPr>
            <w:t>30</w:t>
          </w:r>
        </w:p>
        <w:p>
          <w:pPr>
            <w:pStyle w:val="11"/>
            <w:numPr>
              <w:ilvl w:val="0"/>
              <w:numId w:val="1"/>
            </w:numPr>
            <w:tabs>
              <w:tab w:val="left" w:pos="477"/>
              <w:tab w:val="right" w:leader="dot" w:pos="8315"/>
            </w:tabs>
            <w:spacing w:before="73" w:after="0" w:line="240" w:lineRule="auto"/>
            <w:ind w:left="477" w:right="0" w:hanging="377"/>
            <w:jc w:val="left"/>
          </w:pPr>
          <w:r>
            <w:fldChar w:fldCharType="begin"/>
          </w:r>
          <w:r>
            <w:instrText xml:space="preserve"> HYPERLINK \l "_TOC_250000" </w:instrText>
          </w:r>
          <w:r>
            <w:fldChar w:fldCharType="separate"/>
          </w:r>
          <w:r>
            <w:t>Tài</w:t>
          </w:r>
          <w:r>
            <w:rPr>
              <w:spacing w:val="-13"/>
            </w:rPr>
            <w:t xml:space="preserve"> </w:t>
          </w:r>
          <w:r>
            <w:t>liệu</w:t>
          </w:r>
          <w:r>
            <w:rPr>
              <w:spacing w:val="-12"/>
            </w:rPr>
            <w:t xml:space="preserve"> </w:t>
          </w:r>
          <w:r>
            <w:t>tham</w:t>
          </w:r>
          <w:r>
            <w:rPr>
              <w:spacing w:val="-12"/>
            </w:rPr>
            <w:t xml:space="preserve"> </w:t>
          </w:r>
          <w:r>
            <w:rPr>
              <w:spacing w:val="-4"/>
            </w:rPr>
            <w:t>khảo</w:t>
          </w:r>
          <w:r>
            <w:rPr>
              <w:b w:val="0"/>
            </w:rPr>
            <w:tab/>
          </w:r>
          <w:r>
            <w:rPr>
              <w:spacing w:val="-5"/>
            </w:rPr>
            <w:t>33</w:t>
          </w:r>
          <w:r>
            <w:rPr>
              <w:spacing w:val="-5"/>
            </w:rPr>
            <w:fldChar w:fldCharType="end"/>
          </w:r>
        </w:p>
      </w:sdtContent>
    </w:sdt>
    <w:p>
      <w:pPr>
        <w:spacing w:after="0" w:line="240" w:lineRule="auto"/>
        <w:jc w:val="left"/>
        <w:sectPr>
          <w:type w:val="continuous"/>
          <w:pgSz w:w="11920" w:h="16840"/>
          <w:pgMar w:top="1347" w:right="600" w:bottom="1721" w:left="1340" w:header="684" w:footer="775" w:gutter="0"/>
          <w:cols w:space="720" w:num="1"/>
        </w:sectPr>
      </w:pPr>
    </w:p>
    <w:p>
      <w:pPr>
        <w:pStyle w:val="6"/>
        <w:rPr>
          <w:b/>
        </w:rPr>
      </w:pPr>
    </w:p>
    <w:p>
      <w:pPr>
        <w:pStyle w:val="6"/>
        <w:spacing w:before="198"/>
        <w:rPr>
          <w:b/>
        </w:rPr>
      </w:pPr>
    </w:p>
    <w:p>
      <w:pPr>
        <w:pStyle w:val="3"/>
        <w:numPr>
          <w:ilvl w:val="0"/>
          <w:numId w:val="6"/>
        </w:numPr>
        <w:tabs>
          <w:tab w:val="left" w:pos="817"/>
        </w:tabs>
        <w:spacing w:before="0" w:after="0" w:line="240" w:lineRule="auto"/>
        <w:ind w:left="817" w:right="0" w:hanging="524"/>
        <w:jc w:val="both"/>
      </w:pPr>
      <w:bookmarkStart w:id="2" w:name="_TOC_250003"/>
      <w:r>
        <w:rPr>
          <w:color w:val="333333"/>
        </w:rPr>
        <w:t>Giới</w:t>
      </w:r>
      <w:r>
        <w:rPr>
          <w:color w:val="333333"/>
          <w:spacing w:val="-6"/>
        </w:rPr>
        <w:t xml:space="preserve"> </w:t>
      </w:r>
      <w:r>
        <w:rPr>
          <w:color w:val="333333"/>
        </w:rPr>
        <w:t>thiệu</w:t>
      </w:r>
      <w:bookmarkEnd w:id="2"/>
      <w:r>
        <w:rPr>
          <w:rFonts w:hint="default"/>
          <w:color w:val="333333"/>
          <w:lang w:val="en-US"/>
        </w:rPr>
        <w:t xml:space="preserve"> về công ty thực tập</w:t>
      </w:r>
      <w:r>
        <w:rPr>
          <w:color w:val="333333"/>
          <w:spacing w:val="-2"/>
        </w:rPr>
        <w:t>.</w:t>
      </w:r>
    </w:p>
    <w:p>
      <w:pPr>
        <w:pStyle w:val="17"/>
        <w:numPr>
          <w:ilvl w:val="1"/>
          <w:numId w:val="6"/>
        </w:numPr>
        <w:tabs>
          <w:tab w:val="left" w:pos="669"/>
        </w:tabs>
        <w:spacing w:before="169" w:after="0" w:line="240" w:lineRule="auto"/>
        <w:ind w:left="669" w:right="0" w:hanging="359"/>
        <w:jc w:val="both"/>
        <w:rPr>
          <w:sz w:val="26"/>
        </w:rPr>
      </w:pPr>
      <w:r>
        <w:rPr>
          <w:rFonts w:hint="default"/>
          <w:sz w:val="26"/>
          <w:lang w:val="en-US"/>
        </w:rPr>
        <w:t>Giới thiệu tổng quan</w:t>
      </w:r>
    </w:p>
    <w:p>
      <w:pPr>
        <w:pStyle w:val="6"/>
        <w:spacing w:before="140"/>
        <w:rPr>
          <w:rFonts w:ascii="Segoe UI" w:hAnsi="Segoe UI" w:eastAsia="Segoe UI" w:cs="Segoe UI"/>
          <w:i w:val="0"/>
          <w:iCs w:val="0"/>
          <w:caps w:val="0"/>
          <w:color w:val="0D0D0D"/>
          <w:spacing w:val="0"/>
          <w:sz w:val="24"/>
          <w:szCs w:val="24"/>
          <w:shd w:val="clear" w:fill="FFFFFF"/>
        </w:rPr>
      </w:pPr>
      <w:r>
        <w:rPr>
          <w:rFonts w:hint="default"/>
          <w:lang w:val="en-US"/>
        </w:rPr>
        <w:tab/>
      </w:r>
      <w:r>
        <w:rPr>
          <w:rFonts w:ascii="Segoe UI" w:hAnsi="Segoe UI" w:eastAsia="Segoe UI" w:cs="Segoe UI"/>
          <w:i w:val="0"/>
          <w:iCs w:val="0"/>
          <w:caps w:val="0"/>
          <w:color w:val="0D0D0D"/>
          <w:spacing w:val="0"/>
          <w:sz w:val="24"/>
          <w:szCs w:val="24"/>
          <w:shd w:val="clear" w:fill="FFFFFF"/>
        </w:rPr>
        <w:t>LG CNS Việt Nam là một công ty công nghệ thông tin thuộc tập đoàn LG của Hàn Quốc, hoạt động trong lĩnh vực cung cấp các giải pháp và dịch vụ công nghệ thông tin, bao gồm các hệ thống thông tin doanh nghiệp, dịch vụ đám mây, phần mềm và các giải pháp công nghệ thông tin khác.</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egoe UI" w:hAnsi="Segoe UI" w:eastAsia="Segoe UI" w:cs="Segoe UI"/>
          <w:i w:val="0"/>
          <w:iCs w:val="0"/>
          <w:caps w:val="0"/>
          <w:color w:val="0D0D0D"/>
          <w:spacing w:val="0"/>
          <w:sz w:val="24"/>
          <w:szCs w:val="24"/>
          <w:shd w:val="clear" w:fill="FFFFFF"/>
        </w:rPr>
        <w:t>LG CNS đang dẫn đầu sáng tạo kỹ thuật số trong Cách mạng Công nghiệp 4.0 với các công nghệ DX</w:t>
      </w:r>
      <w:r>
        <w:rPr>
          <w:rFonts w:hint="default" w:ascii="Segoe UI" w:hAnsi="Segoe UI" w:eastAsia="Segoe UI" w:cs="Segoe UI"/>
          <w:i w:val="0"/>
          <w:iCs w:val="0"/>
          <w:caps w:val="0"/>
          <w:color w:val="0D0D0D"/>
          <w:spacing w:val="0"/>
          <w:sz w:val="24"/>
          <w:szCs w:val="24"/>
          <w:shd w:val="clear" w:fill="FFFFFF"/>
          <w:lang w:val="en-US"/>
        </w:rPr>
        <w:t>(chuyển đổi số)</w:t>
      </w:r>
      <w:r>
        <w:rPr>
          <w:rFonts w:ascii="Segoe UI" w:hAnsi="Segoe UI" w:eastAsia="Segoe UI" w:cs="Segoe UI"/>
          <w:i w:val="0"/>
          <w:iCs w:val="0"/>
          <w:caps w:val="0"/>
          <w:color w:val="0D0D0D"/>
          <w:spacing w:val="0"/>
          <w:sz w:val="24"/>
          <w:szCs w:val="24"/>
          <w:shd w:val="clear" w:fill="FFFFFF"/>
        </w:rPr>
        <w:t xml:space="preserve"> như đám mây, trí tuệ nhân tạo (AI), dữ liệu lớn (big data), chuỗi khối (blockchain) và các công nghệ khác. Với tầm nhìn 'Đối tác Tăng trưởng Kỹ thuật số', LG CNS là một trong những công ty DX hàng đầu, tiến triển trực tiếp cùng khách hàng để đáp ứng nhu cầu cốt lõi và tạo ra thành công trong DX.</w:t>
      </w:r>
    </w:p>
    <w:p>
      <w:pPr>
        <w:pStyle w:val="6"/>
        <w:spacing w:before="14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LG CNS đang có chi nhánh ở khắp các châu lục với hơn 9000 nhân viên, tổng doanh thu lên đến 4.97 triêu tỷ KRW với lời nhuận vào khoảng 385.4 tỷ KRW. Tầm nhìn và phương trâm hoạt động của LG CNS là tập trung vào phát triển năng lực chuyên môn của đội ngũ nhân viên, đi kèm với sự đổi mới căn bản về cấu trúc kinh doanh và mô hình kinh doanh nhằm đạt được tăng trưởng cao hơn thông qua đổi mới giá trị cho khách hàng.</w:t>
      </w:r>
      <w:r>
        <w:rPr>
          <w:rFonts w:hint="default" w:ascii="Segoe UI" w:hAnsi="Segoe UI" w:eastAsia="Segoe UI" w:cs="Segoe UI"/>
          <w:i w:val="0"/>
          <w:iCs w:val="0"/>
          <w:caps w:val="0"/>
          <w:color w:val="0D0D0D"/>
          <w:spacing w:val="0"/>
          <w:sz w:val="24"/>
          <w:szCs w:val="24"/>
          <w:shd w:val="clear" w:fill="FFFFFF"/>
          <w:lang w:val="en-US"/>
        </w:rPr>
        <w:br w:type="textWrapping"/>
      </w: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 xml:space="preserve">LG CNS Việt Nam có 2 chi nhánh với chi nhánh chính và nhà máy nằm ở Hải Phòng và chi nhánh còn lại ở Hà Nội. Chi nhánh Hà Nội là người em ra đời sau của người anh Hải Phòng và hiện đang có hơn 200 nhân viên. Mọi nhân viên của LG CNS VN đều có khả năng sử dụng tiếng anh hiệu quả, với một số vị trí đặc thù như BA, BrSe, IT Comtor, PM … có thể sử dụng tiếng Hàn thành thạo. Mỗi nhân viên đều được cấp đầy đủ trang thiết bị tối tân nhất của LG để làm việc cùng với môi trường làm việc thoải mái nhất để phát huy hiệu quả công việc tối đa. </w:t>
      </w:r>
    </w:p>
    <w:p>
      <w:pPr>
        <w:pStyle w:val="17"/>
        <w:numPr>
          <w:ilvl w:val="1"/>
          <w:numId w:val="6"/>
        </w:numPr>
        <w:tabs>
          <w:tab w:val="left" w:pos="734"/>
        </w:tabs>
        <w:spacing w:before="0" w:after="0" w:line="240" w:lineRule="auto"/>
        <w:ind w:left="734" w:right="0" w:hanging="424"/>
        <w:jc w:val="left"/>
        <w:rPr>
          <w:sz w:val="26"/>
        </w:rPr>
      </w:pPr>
      <w:r>
        <w:rPr>
          <w:rFonts w:hint="default"/>
          <w:sz w:val="26"/>
          <w:lang w:val="en-US"/>
        </w:rPr>
        <w:t>Vị trí làm việc</w:t>
      </w:r>
    </w:p>
    <w:p>
      <w:pPr>
        <w:spacing w:after="0"/>
      </w:pPr>
    </w:p>
    <w:p>
      <w:pPr>
        <w:spacing w:after="0"/>
        <w:rPr>
          <w:rFonts w:ascii="Segoe UI" w:hAnsi="Segoe UI" w:eastAsia="Segoe UI" w:cs="Segoe UI"/>
          <w:i w:val="0"/>
          <w:iCs w:val="0"/>
          <w:caps w:val="0"/>
          <w:color w:val="0D0D0D"/>
          <w:spacing w:val="0"/>
          <w:sz w:val="24"/>
          <w:szCs w:val="24"/>
          <w:shd w:val="clear" w:fill="FFFFFF"/>
        </w:rPr>
      </w:pPr>
      <w:r>
        <w:rPr>
          <w:rFonts w:hint="default"/>
          <w:lang w:val="en-US"/>
        </w:rPr>
        <w:tab/>
      </w:r>
      <w:r>
        <w:rPr>
          <w:rFonts w:hint="default"/>
          <w:b/>
          <w:bCs/>
          <w:i/>
          <w:iCs/>
          <w:lang w:val="en-US"/>
        </w:rPr>
        <w:t>Third party tester</w:t>
      </w:r>
      <w:r>
        <w:rPr>
          <w:rFonts w:hint="default"/>
          <w:lang w:val="en-US"/>
        </w:rPr>
        <w:t xml:space="preserve">: Đóng vai trò như khách hàng </w:t>
      </w:r>
      <w:r>
        <w:rPr>
          <w:rFonts w:ascii="Segoe UI" w:hAnsi="Segoe UI" w:eastAsia="Segoe UI" w:cs="Segoe UI"/>
          <w:i w:val="0"/>
          <w:iCs w:val="0"/>
          <w:caps w:val="0"/>
          <w:color w:val="0D0D0D"/>
          <w:spacing w:val="0"/>
          <w:sz w:val="24"/>
          <w:szCs w:val="24"/>
          <w:shd w:val="clear" w:fill="FFFFFF"/>
        </w:rPr>
        <w:t>kiểm tra và đánh giá sản phẩm hoặc dịch vụ theo các tiêu chuẩn đã được xác định trước, đảm bảo rằng chúng đáp ứng các yêu cầu về chất lượng và an toàn.</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Nhiệm vụ của 3</w:t>
      </w:r>
      <w:r>
        <w:rPr>
          <w:rFonts w:hint="default" w:ascii="Segoe UI" w:hAnsi="Segoe UI" w:eastAsia="Segoe UI" w:cs="Segoe UI"/>
          <w:i w:val="0"/>
          <w:iCs w:val="0"/>
          <w:caps w:val="0"/>
          <w:color w:val="0D0D0D"/>
          <w:spacing w:val="0"/>
          <w:sz w:val="24"/>
          <w:szCs w:val="24"/>
          <w:shd w:val="clear" w:fill="FFFFFF"/>
          <w:vertAlign w:val="superscript"/>
          <w:lang w:val="en-US"/>
        </w:rPr>
        <w:t>rd</w:t>
      </w:r>
      <w:r>
        <w:rPr>
          <w:rFonts w:hint="default" w:ascii="Segoe UI" w:hAnsi="Segoe UI" w:eastAsia="Segoe UI" w:cs="Segoe UI"/>
          <w:i w:val="0"/>
          <w:iCs w:val="0"/>
          <w:caps w:val="0"/>
          <w:color w:val="0D0D0D"/>
          <w:spacing w:val="0"/>
          <w:sz w:val="24"/>
          <w:szCs w:val="24"/>
          <w:shd w:val="clear" w:fill="FFFFFF"/>
          <w:lang w:val="en-US"/>
        </w:rPr>
        <w:t xml:space="preserve"> party tester là phân tích nghiệp vụ của ứng dụng, trang web hay chức năng cần test, viết các test case cần thiết, thực thi test tìm defect (bug). Sau đó các tester sẽ trao đổi với designer và developer về các defects tìm được và quyết định xem chúng có phải bug không. Cuối cùng là viết báo cáo về các defects tìm được và thông báo tới các developer chịu trách nhiệm cho phần được test.</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pP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sectPr>
          <w:pgSz w:w="11920" w:h="16840"/>
          <w:pgMar w:top="1340" w:right="600" w:bottom="960" w:left="1340" w:header="684" w:footer="775" w:gutter="0"/>
          <w:cols w:space="720" w:num="1"/>
        </w:sectPr>
      </w:pPr>
    </w:p>
    <w:p>
      <w:pPr>
        <w:pStyle w:val="17"/>
        <w:numPr>
          <w:ilvl w:val="1"/>
          <w:numId w:val="6"/>
        </w:numPr>
        <w:tabs>
          <w:tab w:val="left" w:pos="669"/>
        </w:tabs>
        <w:spacing w:before="0" w:after="0" w:line="240" w:lineRule="auto"/>
        <w:ind w:left="669" w:right="0" w:hanging="359"/>
        <w:jc w:val="both"/>
        <w:rPr>
          <w:sz w:val="26"/>
        </w:rPr>
      </w:pPr>
      <w:r>
        <w:rPr>
          <w:rFonts w:hint="default"/>
          <w:sz w:val="26"/>
          <w:lang w:val="en-US"/>
        </w:rPr>
        <w:t>Nội dung báo cáo</w:t>
      </w:r>
    </w:p>
    <w:p>
      <w:pPr>
        <w:pStyle w:val="17"/>
        <w:numPr>
          <w:ilvl w:val="0"/>
          <w:numId w:val="0"/>
        </w:numPr>
        <w:tabs>
          <w:tab w:val="left" w:pos="669"/>
        </w:tabs>
        <w:spacing w:before="0" w:after="0" w:line="240" w:lineRule="auto"/>
        <w:ind w:left="310" w:leftChars="0" w:right="0" w:rightChars="0"/>
        <w:jc w:val="both"/>
        <w:rPr>
          <w:sz w:val="26"/>
        </w:rPr>
      </w:pPr>
      <w:r>
        <w:rPr>
          <w:rFonts w:hint="default"/>
          <w:color w:val="333333"/>
          <w:spacing w:val="-4"/>
          <w:sz w:val="26"/>
          <w:lang w:val="en-US"/>
        </w:rPr>
        <w:t>3.1  Manual tester</w:t>
      </w:r>
      <w:r>
        <w:rPr>
          <w:color w:val="333333"/>
          <w:spacing w:val="-4"/>
          <w:sz w:val="26"/>
        </w:rPr>
        <w:t>.</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Quy trình làm việc</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Các nguyên tắc viết test case</w:t>
      </w:r>
    </w:p>
    <w:p>
      <w:pPr>
        <w:pStyle w:val="17"/>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Các nguyên tắc tạo file defect</w:t>
      </w:r>
    </w:p>
    <w:p>
      <w:pPr>
        <w:bidi w:val="0"/>
        <w:ind w:left="220" w:leftChars="100" w:firstLine="130" w:firstLineChars="50"/>
        <w:rPr>
          <w:rFonts w:hint="default"/>
          <w:sz w:val="26"/>
          <w:szCs w:val="26"/>
          <w:lang w:val="en-US"/>
        </w:rPr>
      </w:pPr>
      <w:r>
        <w:rPr>
          <w:rFonts w:hint="default"/>
          <w:sz w:val="26"/>
          <w:szCs w:val="26"/>
          <w:lang w:val="en-US"/>
        </w:rPr>
        <w:t>3.2 Hệ thống xác thực và phân quyền sử dụng OAuth 2.0 và Spring Security</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Các khái niệm quan trọng</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 xml:space="preserve">Diagram cách thức hoạt động </w:t>
      </w:r>
    </w:p>
    <w:p>
      <w:pPr>
        <w:pStyle w:val="17"/>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Ứng dụng trong thực tế</w:t>
      </w:r>
    </w:p>
    <w:p>
      <w:pPr>
        <w:pStyle w:val="17"/>
        <w:numPr>
          <w:numId w:val="0"/>
        </w:numPr>
        <w:tabs>
          <w:tab w:val="left" w:pos="819"/>
        </w:tabs>
        <w:spacing w:before="182" w:after="0" w:line="240" w:lineRule="auto"/>
        <w:ind w:right="0" w:rightChars="0"/>
        <w:jc w:val="both"/>
        <w:rPr>
          <w:rFonts w:hint="default"/>
          <w:sz w:val="26"/>
          <w:lang w:val="en-US"/>
        </w:rPr>
      </w:pPr>
    </w:p>
    <w:p>
      <w:pPr>
        <w:numPr>
          <w:ilvl w:val="0"/>
          <w:numId w:val="0"/>
        </w:numPr>
        <w:bidi w:val="0"/>
        <w:ind w:left="420" w:leftChars="0" w:right="0" w:rightChars="0"/>
        <w:jc w:val="both"/>
        <w:rPr>
          <w:rFonts w:hint="default"/>
          <w:sz w:val="26"/>
          <w:szCs w:val="26"/>
          <w:lang w:val="en-US"/>
        </w:rPr>
        <w:sectPr>
          <w:pgSz w:w="11920" w:h="16840"/>
          <w:pgMar w:top="1340" w:right="600" w:bottom="960" w:left="1340" w:header="684" w:footer="775" w:gutter="0"/>
          <w:cols w:space="720" w:num="1"/>
        </w:sectPr>
      </w:pPr>
      <w:r>
        <w:rPr>
          <w:rFonts w:hint="default"/>
          <w:sz w:val="26"/>
          <w:szCs w:val="26"/>
          <w:lang w:val="en-US"/>
        </w:rPr>
        <w:t xml:space="preserve"> </w:t>
      </w:r>
      <w:r>
        <w:rPr>
          <w:rFonts w:hint="default"/>
          <w:sz w:val="26"/>
          <w:szCs w:val="26"/>
          <w:lang w:val="en-US"/>
        </w:rPr>
        <w:tab/>
      </w:r>
    </w:p>
    <w:p>
      <w:pPr>
        <w:pStyle w:val="6"/>
        <w:spacing w:before="7"/>
        <w:rPr>
          <w:sz w:val="10"/>
        </w:rPr>
      </w:pPr>
    </w:p>
    <w:p>
      <w:pPr>
        <w:pStyle w:val="6"/>
        <w:ind w:left="850"/>
        <w:rPr>
          <w:sz w:val="20"/>
        </w:rPr>
      </w:pPr>
    </w:p>
    <w:p>
      <w:pPr>
        <w:pStyle w:val="3"/>
        <w:numPr>
          <w:ilvl w:val="0"/>
          <w:numId w:val="6"/>
        </w:numPr>
        <w:tabs>
          <w:tab w:val="left" w:pos="819"/>
        </w:tabs>
        <w:spacing w:before="60" w:after="0" w:line="240" w:lineRule="auto"/>
        <w:ind w:left="819" w:right="0" w:hanging="627"/>
        <w:jc w:val="left"/>
      </w:pPr>
      <w:r>
        <w:rPr>
          <w:rFonts w:hint="default"/>
          <w:color w:val="333333"/>
          <w:lang w:val="en-US"/>
        </w:rPr>
        <w:t xml:space="preserve">Nội dung thực tập </w:t>
      </w:r>
    </w:p>
    <w:p>
      <w:pPr>
        <w:pStyle w:val="17"/>
        <w:numPr>
          <w:ilvl w:val="1"/>
          <w:numId w:val="6"/>
        </w:numPr>
        <w:tabs>
          <w:tab w:val="left" w:pos="804"/>
        </w:tabs>
        <w:spacing w:before="169" w:after="0" w:line="240" w:lineRule="auto"/>
        <w:ind w:left="804" w:right="0" w:hanging="359"/>
        <w:jc w:val="left"/>
        <w:rPr>
          <w:sz w:val="26"/>
        </w:rPr>
      </w:pPr>
      <w:r>
        <w:rPr>
          <w:rFonts w:hint="default"/>
          <w:sz w:val="26"/>
          <w:lang w:val="en-US"/>
        </w:rPr>
        <w:t>Manual tester</w:t>
      </w:r>
    </w:p>
    <w:p>
      <w:pPr>
        <w:pStyle w:val="17"/>
        <w:numPr>
          <w:ilvl w:val="2"/>
          <w:numId w:val="6"/>
        </w:numPr>
        <w:tabs>
          <w:tab w:val="left" w:pos="1192"/>
        </w:tabs>
        <w:spacing w:before="169" w:after="0" w:line="240" w:lineRule="auto"/>
        <w:ind w:left="1192" w:right="0" w:hanging="387"/>
        <w:jc w:val="left"/>
        <w:rPr>
          <w:i/>
          <w:color w:val="333333"/>
          <w:sz w:val="26"/>
          <w:u w:val="single" w:color="333333"/>
        </w:rPr>
      </w:pPr>
      <w:r>
        <w:rPr>
          <w:i/>
          <w:color w:val="333333"/>
          <w:spacing w:val="-4"/>
          <w:sz w:val="26"/>
          <w:u w:val="single" w:color="333333"/>
        </w:rPr>
        <w:t xml:space="preserve"> </w:t>
      </w:r>
      <w:r>
        <w:rPr>
          <w:rFonts w:hint="default"/>
          <w:i/>
          <w:color w:val="333333"/>
          <w:spacing w:val="-4"/>
          <w:sz w:val="26"/>
          <w:u w:val="single" w:color="333333"/>
          <w:lang w:val="en-US"/>
        </w:rPr>
        <w:t>Những kỹ năng cần có để đáp ứng công việc:</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pPr>
      <w:r>
        <w:rPr>
          <w:rFonts w:hint="default"/>
          <w:i/>
          <w:color w:val="333333"/>
          <w:sz w:val="26"/>
          <w:u w:val="none" w:color="auto"/>
          <w:lang w:val="en-US"/>
        </w:rPr>
        <w:tab/>
      </w:r>
      <w:r>
        <w:rPr>
          <w:rFonts w:hint="default" w:ascii="Segoe UI" w:hAnsi="Segoe UI" w:eastAsia="Segoe UI" w:cs="Segoe UI"/>
          <w:i w:val="0"/>
          <w:iCs w:val="0"/>
          <w:caps w:val="0"/>
          <w:color w:val="0D0D0D"/>
          <w:spacing w:val="0"/>
          <w:sz w:val="24"/>
          <w:szCs w:val="24"/>
          <w:shd w:val="clear" w:fill="FFFFFF"/>
          <w:lang w:val="en-US"/>
        </w:rPr>
        <w:t>Các kỹ năng cần có để hoàn thành công việc của một third party tester rất đa dạng như:</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Kiến thức chuyên môn: Hiểu biết sâu sắc về lĩnh vực hoặc sản phẩm được kiểm tra là điều cần thiết. Điều này bao gồm kiến thức về các tiêu chuẩn, quy định, và phương pháp kiểm tra liên quan.</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phân tích: Có khả năng phân tích yêu cầu, đặc điểm kỹ thuật và tài liệu liên quan để xác định các kịch bản kiểm tra và các yếu tố quan trọng cần kiểm tra.</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kiểm tra và đánh giá: Thực hiện các bài kiểm tra theo kế hoạch đã được xác định trước, sử dụng công cụ và phương pháp phù hợp để đảm bảo rằng sản phẩm hoặc dịch vụ đáp ứng các tiêu chuẩn và yêu cầu.</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ghi chép và báo cáo: Làm việc cẩn thận để ghi lại các kết quả kiểm tra và đánh giá một cách chi tiết và rõ ràng trong các báo cáo kiểm tra.</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giao tiếp: Có khả năng giao tiếp hiệu quả với các bên liên quan như nhà sản xuất, nhà cung cấp, và bên mua hàng để diễn giải các kết quả kiểm tra và giải quyet các vấn đề phát sinh.</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quản lý thời gian và dự án: Có khả năng quản lý thời gian và tài nguyên một cách hiệu quả để hoàn thành các dự án kiểm tra đúng hạn và đảm bảo chất lượng.</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Khả năng làm việc nhóm: Trong một số trường hợp, cần phải làm việc trong một nhóm để thực hiện các nhiệm vụ kiểm tra lớn hoặc phức tạp, vì vậy khả năng làm việc nhóm là quan trọng.</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Tính cẩn thận và chi tiết: Phải có khả năng làm việc cẩn thận và chi tiết để phát hiện và báo cáo các lỗi hoặc vấn đề trong quá trình kiểm tra.</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Ngoại ngữ: Tiếng Anh là bắt buộc, biết thêm tiếng Hàn thì rất tốt vì khách hàng là người Hàn Quốc</w:t>
      </w: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r>
        <mc:AlternateContent>
          <mc:Choice Requires="wpg">
            <w:drawing>
              <wp:anchor distT="0" distB="0" distL="114300" distR="114300" simplePos="0" relativeHeight="251673600" behindDoc="0" locked="0" layoutInCell="1" allowOverlap="1">
                <wp:simplePos x="0" y="0"/>
                <wp:positionH relativeFrom="column">
                  <wp:posOffset>-619125</wp:posOffset>
                </wp:positionH>
                <wp:positionV relativeFrom="paragraph">
                  <wp:posOffset>405130</wp:posOffset>
                </wp:positionV>
                <wp:extent cx="7255510" cy="1646555"/>
                <wp:effectExtent l="38735" t="18415" r="40005" b="68580"/>
                <wp:wrapNone/>
                <wp:docPr id="7" name="Group 70"/>
                <wp:cNvGraphicFramePr/>
                <a:graphic xmlns:a="http://schemas.openxmlformats.org/drawingml/2006/main">
                  <a:graphicData uri="http://schemas.microsoft.com/office/word/2010/wordprocessingGroup">
                    <wpg:wgp>
                      <wpg:cNvGrpSpPr/>
                      <wpg:grpSpPr>
                        <a:xfrm>
                          <a:off x="0" y="0"/>
                          <a:ext cx="7255510" cy="1646555"/>
                          <a:chOff x="958765" y="1869545"/>
                          <a:chExt cx="10342357" cy="1646555"/>
                        </a:xfrm>
                      </wpg:grpSpPr>
                      <wpg:grpSp>
                        <wpg:cNvPr id="8" name="Group 50"/>
                        <wpg:cNvGrpSpPr/>
                        <wpg:grpSpPr>
                          <a:xfrm>
                            <a:off x="958765" y="1869545"/>
                            <a:ext cx="10342357" cy="1646555"/>
                            <a:chOff x="958765" y="1594337"/>
                            <a:chExt cx="10342357" cy="1646555"/>
                          </a:xfrm>
                        </wpg:grpSpPr>
                        <wpg:grpSp>
                          <wpg:cNvPr id="9" name="Group 51"/>
                          <wpg:cNvGrpSpPr/>
                          <wpg:grpSpPr>
                            <a:xfrm>
                              <a:off x="958765" y="1594337"/>
                              <a:ext cx="8893196" cy="1646461"/>
                              <a:chOff x="838200" y="1798480"/>
                              <a:chExt cx="12143961" cy="2558566"/>
                            </a:xfrm>
                          </wpg:grpSpPr>
                          <wpg:grpSp>
                            <wpg:cNvPr id="44" name="Group 53"/>
                            <wpg:cNvGrpSpPr/>
                            <wpg:grpSpPr>
                              <a:xfrm>
                                <a:off x="838200" y="1798481"/>
                                <a:ext cx="5686400" cy="917165"/>
                                <a:chOff x="173297" y="8841"/>
                                <a:chExt cx="5686400" cy="917165"/>
                              </a:xfrm>
                            </wpg:grpSpPr>
                            <wps:wsp>
                              <wps:cNvPr id="60" name="Rectangle 59"/>
                              <wps:cNvSpPr/>
                              <wps:spPr>
                                <a:xfrm>
                                  <a:off x="173297" y="11606"/>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w:t>
                                    </w:r>
                                  </w:p>
                                </w:txbxContent>
                              </wps:txbx>
                              <wps:bodyPr rtlCol="0" anchor="ctr"/>
                            </wps:wsp>
                            <wps:wsp>
                              <wps:cNvPr id="61" name="Rectangle 60"/>
                              <wps:cNvSpPr/>
                              <wps:spPr>
                                <a:xfrm>
                                  <a:off x="2264022" y="8841"/>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Development</w:t>
                                    </w:r>
                                  </w:p>
                                </w:txbxContent>
                              </wps:txbx>
                              <wps:bodyPr rtlCol="0" anchor="ctr"/>
                            </wps:wsp>
                            <wps:wsp>
                              <wps:cNvPr id="62" name="Rectangle 61"/>
                              <wps:cNvSpPr/>
                              <wps:spPr>
                                <a:xfrm>
                                  <a:off x="4354747" y="8841"/>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Unit test</w:t>
                                    </w:r>
                                  </w:p>
                                </w:txbxContent>
                              </wps:txbx>
                              <wps:bodyPr rtlCol="0" anchor="ctr"/>
                            </wps:wsp>
                            <wps:wsp>
                              <wps:cNvPr id="63" name="Straight Arrow Connector 62"/>
                              <wps:cNvCnPr>
                                <a:stCxn id="60" idx="3"/>
                                <a:endCxn id="61" idx="1"/>
                              </wps:cNvCnPr>
                              <wps:spPr>
                                <a:xfrm flipV="1">
                                  <a:off x="1678247" y="466041"/>
                                  <a:ext cx="585775" cy="276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55" name="Rectangle 54"/>
                            <wps:cNvSpPr/>
                            <wps:spPr>
                              <a:xfrm>
                                <a:off x="11291825" y="3442644"/>
                                <a:ext cx="1504950" cy="914401"/>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clear</w:t>
                                  </w:r>
                                </w:p>
                              </w:txbxContent>
                            </wps:txbx>
                            <wps:bodyPr rtlCol="0" anchor="ctr"/>
                          </wps:wsp>
                          <wps:wsp>
                            <wps:cNvPr id="56" name="Rectangle 55"/>
                            <wps:cNvSpPr/>
                            <wps:spPr>
                              <a:xfrm>
                                <a:off x="9201100" y="3442645"/>
                                <a:ext cx="1504950" cy="914401"/>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register</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wps:txbx>
                            <wps:bodyPr lIns="91440" tIns="45720" rIns="91440" bIns="45720" rtlCol="0" anchor="ctr"/>
                          </wps:wsp>
                          <wps:wsp>
                            <wps:cNvPr id="57" name="Rectangle 56"/>
                            <wps:cNvSpPr/>
                            <wps:spPr>
                              <a:xfrm>
                                <a:off x="11291277" y="1798480"/>
                                <a:ext cx="1690884" cy="914742"/>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wps:txbx>
                            <wps:bodyPr rtlCol="0" anchor="ctr"/>
                          </wps:wsp>
                          <wps:wsp>
                            <wps:cNvPr id="58" name="Rectangle 57"/>
                            <wps:cNvSpPr/>
                            <wps:spPr>
                              <a:xfrm>
                                <a:off x="9201100" y="1798480"/>
                                <a:ext cx="1504950" cy="914401"/>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3</w:t>
                                  </w:r>
                                  <w:r>
                                    <w:rPr>
                                      <w:rFonts w:asciiTheme="minorAscii" w:hAnsiTheme="minorBidi" w:eastAsiaTheme="minorEastAsia"/>
                                      <w:color w:val="000000" w:themeColor="dark1"/>
                                      <w:kern w:val="24"/>
                                      <w:position w:val="1"/>
                                      <w:sz w:val="24"/>
                                      <w:szCs w:val="24"/>
                                      <w:vertAlign w:val="superscript"/>
                                      <w14:textFill>
                                        <w14:solidFill>
                                          <w14:schemeClr w14:val="dk1"/>
                                        </w14:solidFill>
                                      </w14:textFill>
                                    </w:rPr>
                                    <w:t>rd</w:t>
                                  </w:r>
                                  <w:r>
                                    <w:rPr>
                                      <w:rFonts w:asciiTheme="minorAscii" w:hAnsiTheme="minorBidi" w:eastAsiaTheme="minorEastAsia"/>
                                      <w:color w:val="000000" w:themeColor="dark1"/>
                                      <w:kern w:val="24"/>
                                      <w:sz w:val="24"/>
                                      <w:szCs w:val="24"/>
                                      <w14:textFill>
                                        <w14:solidFill>
                                          <w14:schemeClr w14:val="dk1"/>
                                        </w14:solidFill>
                                      </w14:textFill>
                                    </w:rPr>
                                    <w:t xml:space="preserve"> party test</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wps:txbx>
                            <wps:bodyPr lIns="91440" tIns="45720" rIns="91440" bIns="45720" rtlCol="0" anchor="ctr"/>
                          </wps:wsp>
                          <wps:wsp>
                            <wps:cNvPr id="59" name="Rectangle 58"/>
                            <wps:cNvSpPr/>
                            <wps:spPr>
                              <a:xfrm>
                                <a:off x="7110375" y="1799318"/>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Designer test</w:t>
                                  </w:r>
                                </w:p>
                              </w:txbxContent>
                            </wps:txbx>
                            <wps:bodyPr rtlCol="0" anchor="ctr"/>
                          </wps:wsp>
                        </wpg:grpSp>
                        <wps:wsp>
                          <wps:cNvPr id="53" name="Rectangle 52"/>
                          <wps:cNvSpPr/>
                          <wps:spPr>
                            <a:xfrm>
                              <a:off x="10130750" y="2652247"/>
                              <a:ext cx="1170372" cy="58864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wps:txbx>
                          <wps:bodyPr rtlCol="0" anchor="ctr"/>
                        </wps:wsp>
                      </wpg:grpSp>
                      <wps:wsp>
                        <wps:cNvPr id="64" name="Straight Arrow Connector 63"/>
                        <wps:cNvCnPr>
                          <a:stCxn id="61" idx="3"/>
                          <a:endCxn id="62" idx="1"/>
                        </wps:cNvCnPr>
                        <wps:spPr>
                          <a:xfrm>
                            <a:off x="3591929" y="2163758"/>
                            <a:ext cx="42897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4"/>
                        <wps:cNvCnPr>
                          <a:stCxn id="62" idx="3"/>
                          <a:endCxn id="59" idx="1"/>
                        </wps:cNvCnPr>
                        <wps:spPr>
                          <a:xfrm>
                            <a:off x="5122997" y="2163758"/>
                            <a:ext cx="428971" cy="5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5"/>
                        <wps:cNvCnPr>
                          <a:stCxn id="59" idx="3"/>
                          <a:endCxn id="58" idx="1"/>
                        </wps:cNvCnPr>
                        <wps:spPr>
                          <a:xfrm flipV="1">
                            <a:off x="6654064" y="2163757"/>
                            <a:ext cx="428972" cy="53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6"/>
                        <wps:cNvCnPr>
                          <a:stCxn id="58" idx="3"/>
                          <a:endCxn id="57" idx="1"/>
                        </wps:cNvCnPr>
                        <wps:spPr>
                          <a:xfrm>
                            <a:off x="8185132" y="2164392"/>
                            <a:ext cx="42814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7"/>
                        <wps:cNvCnPr>
                          <a:stCxn id="58" idx="2"/>
                          <a:endCxn id="56" idx="0"/>
                        </wps:cNvCnPr>
                        <wps:spPr>
                          <a:xfrm>
                            <a:off x="7634084" y="2457969"/>
                            <a:ext cx="0" cy="4696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8"/>
                        <wps:cNvCnPr>
                          <a:endCxn id="55" idx="1"/>
                        </wps:cNvCnPr>
                        <wps:spPr>
                          <a:xfrm>
                            <a:off x="8185132" y="3221790"/>
                            <a:ext cx="428972" cy="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69"/>
                        <wps:cNvCnPr>
                          <a:endCxn id="53" idx="1"/>
                        </wps:cNvCnPr>
                        <wps:spPr>
                          <a:xfrm>
                            <a:off x="9716200" y="3221790"/>
                            <a:ext cx="414939" cy="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 o:spid="_x0000_s1026" o:spt="203" style="position:absolute;left:0pt;margin-left:-48.75pt;margin-top:31.9pt;height:129.65pt;width:571.3pt;z-index:251673600;mso-width-relative:page;mso-height-relative:page;" coordorigin="958765,1869545" coordsize="10342357,1646555" o:gfxdata="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">
                <o:lock v:ext="edit" aspectratio="f"/>
                <v:group id="Group 50" o:spid="_x0000_s1026" o:spt="203" style="position:absolute;left:958765;top:1869545;height:1646555;width:10342357;" coordorigin="958765,1594337" coordsize="10342357,1646555"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group id="Group 51" o:spid="_x0000_s1026" o:spt="203" style="position:absolute;left:958765;top:1594337;height:1646461;width:8893196;" coordorigin="838200,1798480" coordsize="12143961,2558566"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group id="Group 53" o:spid="_x0000_s1026" o:spt="203" style="position:absolute;left:838200;top:1798481;height:917165;width:5686400;" coordorigin="173297,8841" coordsize="5686400,91716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Rectangle 59" o:spid="_x0000_s1026" o:spt="1" style="position:absolute;left:173297;top:11606;height:914400;width:1504950;v-text-anchor:middle;" fillcolor="#9EEAFF [3216]" filled="t" stroked="t" coordsize="21600,21600" o:gfxdata="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mpuugAAANsA&#10;AAAPAAAAAAAAAAEAIAAAACIAAABkcnMvZG93bnJldi54bWxQSwECFAAUAAAACACHTuJAMy8FnjsA&#10;AAA5AAAAEAAAAAAAAAABACAAAAAJAQAAZHJzL3NoYXBleG1sLnhtbFBLBQYAAAAABgAGAFsBAACz&#10;Aw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w:t>
                              </w:r>
                            </w:p>
                          </w:txbxContent>
                        </v:textbox>
                      </v:rect>
                      <v:rect id="Rectangle 60" o:spid="_x0000_s1026" o:spt="1" style="position:absolute;left:2264022;top:8841;height:914400;width:1504950;v-text-anchor:middle;" fillcolor="#9EEAFF [3216]" filled="t" stroked="t" coordsize="21600,21600" o:gfxdata="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s/1vQAA&#10;ANsAAAAPAAAAAAAAAAEAIAAAACIAAABkcnMvZG93bnJldi54bWxQSwECFAAUAAAACACHTuJAMy8F&#10;njsAAAA5AAAAEAAAAAAAAAABACAAAAAMAQAAZHJzL3NoYXBleG1sLnhtbFBLBQYAAAAABgAGAFsB&#10;AAC2Aw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Development</w:t>
                              </w:r>
                            </w:p>
                          </w:txbxContent>
                        </v:textbox>
                      </v:rect>
                      <v:rect id="Rectangle 61" o:spid="_x0000_s1026" o:spt="1" style="position:absolute;left:4354747;top:8841;height:914400;width:1504950;v-text-anchor:middle;" fillcolor="#9EEAFF [3216]" filled="t" stroked="t" coordsize="21600,21600" o:gfxdata="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hRgrsAAADb&#10;AAAADwAAAAAAAAABACAAAAAiAAAAZHJzL2Rvd25yZXYueG1sUEsBAhQAFAAAAAgAh07iQDMvBZ47&#10;AAAAOQAAABAAAAAAAAAAAQAgAAAACgEAAGRycy9zaGFwZXhtbC54bWxQSwUGAAAAAAYABgBbAQAA&#10;tAM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Unit test</w:t>
                              </w:r>
                            </w:p>
                          </w:txbxContent>
                        </v:textbox>
                      </v:rect>
                      <v:shape id="Straight Arrow Connector 62" o:spid="_x0000_s1026" o:spt="32" type="#_x0000_t32" style="position:absolute;left:1678247;top:466041;flip:y;height:2765;width:585775;" filled="f" stroked="t" coordsize="21600,21600" o:gfxdata="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9fC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group>
                    <v:rect id="Rectangle 54" o:spid="_x0000_s1026" o:spt="1" style="position:absolute;left:11291825;top:3442644;height:914401;width:1504950;v-text-anchor:middle;" fillcolor="#9EEAFF [3216]" filled="t" stroked="t" coordsize="21600,21600" o:gfxdata="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tA0u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clear</w:t>
                            </w:r>
                          </w:p>
                        </w:txbxContent>
                      </v:textbox>
                    </v:rect>
                    <v:rect id="Rectangle 55" o:spid="_x0000_s1026" o:spt="1" style="position:absolute;left:9201100;top:3442645;height:914401;width:1504950;v-text-anchor:middle;" fillcolor="#C9B5E8 [3216]" filled="t" stroked="t" coordsize="21600,21600" o:gfxdata="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Lt+r4A&#10;AADbAAAADwAAAAAAAAABACAAAAAiAAAAZHJzL2Rvd25yZXYueG1sUEsBAhQAFAAAAAgAh07iQDMv&#10;BZ47AAAAOQAAABAAAAAAAAAAAQAgAAAADQEAAGRycy9zaGFwZXhtbC54bWxQSwUGAAAAAAYABgBb&#10;AQAAtwM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register</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v:textbox>
                    </v:rect>
                    <v:rect id="Rectangle 56" o:spid="_x0000_s1026" o:spt="1" style="position:absolute;left:11291277;top:1798480;height:914742;width:1690884;v-text-anchor:middle;" fillcolor="#9EEAFF [3216]" filled="t" stroked="t" coordsize="21600,21600" o:gfxdata="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zOKe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v:textbox>
                    </v:rect>
                    <v:rect id="Rectangle 57" o:spid="_x0000_s1026" o:spt="1" style="position:absolute;left:9201100;top:1798480;height:914401;width:1504950;v-text-anchor:middle;" fillcolor="#C9B5E8 [3216]" filled="t" stroked="t" coordsize="21600,21600" o:gfxdata="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3BO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3</w:t>
                            </w:r>
                            <w:r>
                              <w:rPr>
                                <w:rFonts w:asciiTheme="minorAscii" w:hAnsiTheme="minorBidi" w:eastAsiaTheme="minorEastAsia"/>
                                <w:color w:val="000000" w:themeColor="dark1"/>
                                <w:kern w:val="24"/>
                                <w:position w:val="1"/>
                                <w:sz w:val="24"/>
                                <w:szCs w:val="24"/>
                                <w:vertAlign w:val="superscript"/>
                                <w14:textFill>
                                  <w14:solidFill>
                                    <w14:schemeClr w14:val="dk1"/>
                                  </w14:solidFill>
                                </w14:textFill>
                              </w:rPr>
                              <w:t>rd</w:t>
                            </w:r>
                            <w:r>
                              <w:rPr>
                                <w:rFonts w:asciiTheme="minorAscii" w:hAnsiTheme="minorBidi" w:eastAsiaTheme="minorEastAsia"/>
                                <w:color w:val="000000" w:themeColor="dark1"/>
                                <w:kern w:val="24"/>
                                <w:sz w:val="24"/>
                                <w:szCs w:val="24"/>
                                <w14:textFill>
                                  <w14:solidFill>
                                    <w14:schemeClr w14:val="dk1"/>
                                  </w14:solidFill>
                                </w14:textFill>
                              </w:rPr>
                              <w:t xml:space="preserve"> party test</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v:textbox>
                    </v:rect>
                    <v:rect id="Rectangle 58" o:spid="_x0000_s1026" o:spt="1" style="position:absolute;left:7110375;top:1799318;height:914400;width:1504950;v-text-anchor:middle;" fillcolor="#9EEAFF [3216]" filled="t" stroked="t" coordsize="21600,21600" o:gfxdata="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gCU6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Designer test</w:t>
                            </w:r>
                          </w:p>
                        </w:txbxContent>
                      </v:textbox>
                    </v:rect>
                  </v:group>
                  <v:rect id="Rectangle 52" o:spid="_x0000_s1026" o:spt="1" style="position:absolute;left:10130750;top:2652247;height:588645;width:1170372;v-text-anchor:middle;" fillcolor="#9EEAFF [3216]" filled="t" stroked="t" coordsize="21600,21600" o:gfxdata="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IPqS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v:textbox>
                  </v:rect>
                </v:group>
                <v:shape id="Straight Arrow Connector 63" o:spid="_x0000_s1026" o:spt="32" type="#_x0000_t32" style="position:absolute;left:3591929;top:2163758;height:0;width:428972;" filled="f" stroked="t" coordsize="21600,21600" o:gfxdata="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k14y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4" o:spid="_x0000_s1026" o:spt="32" type="#_x0000_t32" style="position:absolute;left:5122997;top:2163758;height:538;width:428971;" filled="f" stroked="t" coordsize="21600,21600" o:gfxdata="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oche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5" o:spid="_x0000_s1026" o:spt="32" type="#_x0000_t32" style="position:absolute;left:6654064;top:2163757;flip:y;height:539;width:428972;" filled="f" stroked="t" coordsize="21600,21600" o:gfxdata="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81ZovQAA&#10;ANsAAAAPAAAAAAAAAAEAIAAAACIAAABkcnMvZG93bnJldi54bWxQSwECFAAUAAAACACHTuJAMy8F&#10;njsAAAA5AAAAEAAAAAAAAAABACAAAAAMAQAAZHJzL3NoYXBleG1sLnhtbFBLBQYAAAAABgAGAFsB&#10;AAC2AwAAAAA=&#10;">
                  <v:fill on="f" focussize="0,0"/>
                  <v:stroke weight="1.5pt" color="#4A7EBB [3204]" joinstyle="round" endarrow="block"/>
                  <v:imagedata o:title=""/>
                  <o:lock v:ext="edit" aspectratio="f"/>
                </v:shape>
                <v:shape id="Straight Arrow Connector 66" o:spid="_x0000_s1026" o:spt="32" type="#_x0000_t32" style="position:absolute;left:8185132;top:2164392;height:0;width:428141;" filled="f" stroked="t" coordsize="21600,21600" o:gfxdata="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2Sfu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7" o:spid="_x0000_s1026" o:spt="32" type="#_x0000_t32" style="position:absolute;left:7634084;top:2457969;height:469610;width:0;" filled="f" stroked="t" coordsize="21600,21600" o:gfxdata="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p3Ym5AAAA2wAA&#10;AA8AAAAAAAAAAQAgAAAAIgAAAGRycy9kb3ducmV2LnhtbFBLAQIUABQAAAAIAIdO4kAzLwWeOwAA&#10;ADkAAAAQAAAAAAAAAAEAIAAAAAgBAABkcnMvc2hhcGV4bWwueG1sUEsFBgAAAAAGAAYAWwEAALID&#10;AAAAAA==&#10;">
                  <v:fill on="f" focussize="0,0"/>
                  <v:stroke weight="1.5pt" color="#4A7EBB [3204]" joinstyle="round" endarrow="block"/>
                  <v:imagedata o:title=""/>
                  <o:lock v:ext="edit" aspectratio="f"/>
                </v:shape>
                <v:shape id="Straight Arrow Connector 68" o:spid="_x0000_s1026" o:spt="32" type="#_x0000_t32" style="position:absolute;left:8185132;top:3221790;height:1;width:428972;" filled="f" stroked="t" coordsize="21600,21600" o:gfxdata="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leBK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9" o:spid="_x0000_s1026" o:spt="32" type="#_x0000_t32" style="position:absolute;left:9716200;top:3221790;height:2;width:414939;" filled="f" stroked="t" coordsize="21600,21600" o:gfxdata="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BkdSugAAANsA&#10;AAAPAAAAAAAAAAEAIAAAACIAAABkcnMvZG93bnJldi54bWxQSwECFAAUAAAACACHTuJAMy8FnjsA&#10;AAA5AAAAEAAAAAAAAAABACAAAAAJAQAAZHJzL3NoYXBleG1sLnhtbFBLBQYAAAAABgAGAFsBAACz&#10;AwAAAAA=&#10;">
                  <v:fill on="f" focussize="0,0"/>
                  <v:stroke weight="1.5pt" color="#4A7EBB [3204]" joinstyle="round" endarrow="block"/>
                  <v:imagedata o:title=""/>
                  <o:lock v:ext="edit" aspectratio="f"/>
                </v:shape>
              </v:group>
            </w:pict>
          </mc:Fallback>
        </mc:AlternateContent>
      </w: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Dưới đây là hình ảnh minh họa vị trí của third party tester trong quy trình kiểm thử phần mềm:</w:t>
      </w: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ab/>
      </w: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sz w:val="26"/>
          <w:lang w:val="en-US"/>
        </w:rPr>
        <w:sectPr>
          <w:pgSz w:w="11920" w:h="16840"/>
          <w:pgMar w:top="1340" w:right="600" w:bottom="960" w:left="1340" w:header="684" w:footer="775" w:gutter="0"/>
          <w:cols w:space="720" w:num="1"/>
        </w:sectPr>
      </w:pPr>
      <w:r>
        <w:rPr>
          <w:rFonts w:hint="default" w:ascii="Segoe UI" w:hAnsi="Segoe UI" w:eastAsia="Segoe UI" w:cs="Segoe UI"/>
          <w:i w:val="0"/>
          <w:iCs w:val="0"/>
          <w:caps w:val="0"/>
          <w:color w:val="0D0D0D"/>
          <w:spacing w:val="0"/>
          <w:sz w:val="24"/>
          <w:szCs w:val="24"/>
          <w:shd w:val="clear" w:fill="FFFFFF"/>
          <w:lang w:val="en-US"/>
        </w:rPr>
        <w:t>Ta có thể thấy third party tester đóng vai trò kiểm tra cuối cùng quyết định chất lượng sản phẩm trước khi đưa sản phẩm đến cho khách hàng dùng thử, vì vậy việc đảm bảo chất lượng của công việc kiểm thử ở giai đoạn này là vô cùng quan trọng.</w:t>
      </w:r>
    </w:p>
    <w:p>
      <w:pPr>
        <w:pStyle w:val="6"/>
        <w:spacing w:before="39"/>
      </w:pPr>
    </w:p>
    <w:p>
      <w:pPr>
        <w:pStyle w:val="17"/>
        <w:numPr>
          <w:ilvl w:val="2"/>
          <w:numId w:val="6"/>
        </w:numPr>
        <w:tabs>
          <w:tab w:val="left" w:pos="1191"/>
        </w:tabs>
        <w:spacing w:before="0" w:after="0" w:line="240" w:lineRule="auto"/>
        <w:ind w:left="1191" w:right="0" w:hanging="386"/>
        <w:jc w:val="left"/>
        <w:rPr>
          <w:i/>
          <w:color w:val="333333"/>
          <w:sz w:val="24"/>
          <w:u w:val="single" w:color="333333"/>
        </w:rPr>
      </w:pPr>
      <w:r>
        <w:rPr>
          <w:i/>
          <w:color w:val="333333"/>
          <w:spacing w:val="-2"/>
          <w:sz w:val="26"/>
          <w:u w:val="single" w:color="333333"/>
          <w:lang w:val="en-US"/>
        </w:rPr>
        <w:t>Đố</w:t>
      </w:r>
      <w:r>
        <w:rPr>
          <w:rFonts w:hint="default"/>
          <w:i/>
          <w:color w:val="333333"/>
          <w:spacing w:val="-2"/>
          <w:sz w:val="26"/>
          <w:u w:val="single" w:color="333333"/>
          <w:lang w:val="en-US"/>
        </w:rPr>
        <w:t>i tượng kiểm thử của dự án ERP Testing</w:t>
      </w:r>
      <w:r>
        <w:rPr>
          <w:i/>
          <w:color w:val="333333"/>
          <w:spacing w:val="-2"/>
          <w:sz w:val="26"/>
          <w:u w:val="single" w:color="333333"/>
        </w:rPr>
        <w:t>.</w:t>
      </w:r>
    </w:p>
    <w:p>
      <w:pPr>
        <w:pStyle w:val="6"/>
        <w:spacing w:before="169" w:line="376" w:lineRule="auto"/>
        <w:ind w:right="1667" w:firstLine="720" w:firstLineChars="0"/>
        <w:rPr>
          <w:rFonts w:hint="default"/>
          <w:color w:val="333333"/>
          <w:lang w:val="en-US"/>
        </w:rPr>
      </w:pPr>
      <w:r>
        <w:rPr>
          <w:rFonts w:hint="default"/>
          <w:color w:val="333333"/>
          <w:lang w:val="en-US"/>
        </w:rPr>
        <w:t>ERP là viết tắt của "Enterprise Resource Planning" trong tiếng Anh, có nghĩa là "Quản lý Tài nguyên Doanh nghiệp" khi dịch sang tiếng Việt. Đây là một loại phần mềm được thiết kế để quản lý và tích hợp các hoạt động kinh doanh cốt lõi của một tổ chức hoặc doanh nghiệp.</w:t>
      </w:r>
    </w:p>
    <w:p>
      <w:pPr>
        <w:pStyle w:val="6"/>
        <w:spacing w:before="169" w:line="376" w:lineRule="auto"/>
        <w:ind w:right="1667" w:firstLine="720" w:firstLineChars="0"/>
        <w:rPr>
          <w:rFonts w:hint="default"/>
          <w:color w:val="333333"/>
          <w:lang w:val="en-US"/>
        </w:rPr>
      </w:pPr>
      <w:r>
        <w:rPr>
          <w:rFonts w:hint="default"/>
          <w:color w:val="333333"/>
          <w:lang w:val="en-US"/>
        </w:rPr>
        <w:t>Phần mềm ERP bao gồm các tính năng như quản lý tài chính, quản lý nguồn nhân lực, quản lý quá trình sản xuất, quản lý chuỗi cung ứng, quản lý khách hàng và các tính năng khác. Bằng cách tích hợp và tự động hóa các quy trình kinh doanh, ERP giúp cải thiện hiệu suất và hiệu quả hoạt động của doanh nghiệp, từ việc quản lý hàng tồn kho đến quản lý hợp đồng và dự án.</w:t>
      </w:r>
    </w:p>
    <w:p>
      <w:pPr>
        <w:pStyle w:val="6"/>
        <w:spacing w:before="169" w:line="376" w:lineRule="auto"/>
        <w:ind w:right="1667" w:firstLine="720" w:firstLineChars="0"/>
        <w:rPr>
          <w:rFonts w:hint="default"/>
          <w:color w:val="333333"/>
          <w:lang w:val="en-US"/>
        </w:rPr>
      </w:pPr>
      <w:r>
        <w:rPr>
          <w:rFonts w:hint="default"/>
          <w:color w:val="333333"/>
          <w:lang w:val="en-US"/>
        </w:rPr>
        <w:t>Sử dụng phần mềm ERP giúp tổ chức tạo ra một cơ sở dữ liệu duy nhất, cập nhật và minh bạch, giúp các bộ phận trong tổ chức hoạt động một cách hiệu quả hơn và tăng tính linh hoạt trong quản lý.</w:t>
      </w:r>
    </w:p>
    <w:p>
      <w:pPr>
        <w:pStyle w:val="6"/>
        <w:spacing w:before="169" w:line="376" w:lineRule="auto"/>
        <w:ind w:right="1667" w:firstLine="720" w:firstLineChars="0"/>
      </w:pPr>
      <w:r>
        <w:rPr>
          <w:rFonts w:hint="default"/>
          <w:color w:val="333333"/>
          <w:lang w:val="en-US"/>
        </w:rPr>
        <w:t>Mỗi màn hình sẽ được quy định là một task, nhiệm vụ của third party tester là tìm hiểu về logic nghiệp vụ của màn hình đó để viết test cases và thực thi các hành động kiểm thử phù hợp.</w:t>
      </w:r>
    </w:p>
    <w:p>
      <w:pPr>
        <w:pStyle w:val="17"/>
        <w:numPr>
          <w:ilvl w:val="2"/>
          <w:numId w:val="6"/>
        </w:numPr>
        <w:tabs>
          <w:tab w:val="left" w:pos="1191"/>
        </w:tabs>
        <w:spacing w:before="0" w:after="0" w:line="240" w:lineRule="auto"/>
        <w:ind w:left="1191" w:right="0" w:hanging="386"/>
        <w:jc w:val="left"/>
        <w:rPr>
          <w:i/>
          <w:iCs/>
          <w:color w:val="333333"/>
          <w:sz w:val="24"/>
        </w:rPr>
      </w:pPr>
      <w:r>
        <w:rPr>
          <w:rFonts w:hint="default"/>
          <w:i/>
          <w:iCs/>
          <w:color w:val="333333"/>
          <w:spacing w:val="-2"/>
          <w:sz w:val="26"/>
          <w:u w:val="single"/>
          <w:lang w:val="en-US"/>
        </w:rPr>
        <w:t>Task Management</w:t>
      </w:r>
      <w:r>
        <w:rPr>
          <w:i/>
          <w:iCs/>
          <w:color w:val="333333"/>
          <w:spacing w:val="-2"/>
          <w:sz w:val="26"/>
          <w:u w:val="single"/>
        </w:rPr>
        <w:t>.</w:t>
      </w:r>
    </w:p>
    <w:p>
      <w:pPr>
        <w:pStyle w:val="6"/>
        <w:spacing w:before="169" w:line="376" w:lineRule="auto"/>
        <w:ind w:right="1667" w:firstLine="720" w:firstLineChars="0"/>
        <w:rPr>
          <w:rFonts w:hint="default"/>
          <w:color w:val="333333"/>
          <w:lang w:val="en-US"/>
        </w:rPr>
      </w:pPr>
      <w:r>
        <mc:AlternateContent>
          <mc:Choice Requires="wpg">
            <w:drawing>
              <wp:anchor distT="0" distB="0" distL="114300" distR="114300" simplePos="0" relativeHeight="251674624" behindDoc="0" locked="0" layoutInCell="1" allowOverlap="1">
                <wp:simplePos x="0" y="0"/>
                <wp:positionH relativeFrom="column">
                  <wp:posOffset>485775</wp:posOffset>
                </wp:positionH>
                <wp:positionV relativeFrom="paragraph">
                  <wp:posOffset>1575435</wp:posOffset>
                </wp:positionV>
                <wp:extent cx="4432935" cy="1995170"/>
                <wp:effectExtent l="0" t="0" r="5715" b="5080"/>
                <wp:wrapNone/>
                <wp:docPr id="45" name="Group 18"/>
                <wp:cNvGraphicFramePr/>
                <a:graphic xmlns:a="http://schemas.openxmlformats.org/drawingml/2006/main">
                  <a:graphicData uri="http://schemas.microsoft.com/office/word/2010/wordprocessingGroup">
                    <wpg:wgp>
                      <wpg:cNvGrpSpPr/>
                      <wpg:grpSpPr>
                        <a:xfrm>
                          <a:off x="0" y="0"/>
                          <a:ext cx="4433087" cy="1994889"/>
                          <a:chOff x="838200" y="1910361"/>
                          <a:chExt cx="4433087" cy="1994889"/>
                        </a:xfrm>
                      </wpg:grpSpPr>
                      <pic:pic xmlns:pic="http://schemas.openxmlformats.org/drawingml/2006/picture">
                        <pic:nvPicPr>
                          <pic:cNvPr id="46" name="Picture 5"/>
                          <pic:cNvPicPr>
                            <a:picLocks noChangeAspect="1"/>
                          </pic:cNvPicPr>
                        </pic:nvPicPr>
                        <pic:blipFill>
                          <a:blip r:embed="rId10"/>
                          <a:stretch>
                            <a:fillRect/>
                          </a:stretch>
                        </pic:blipFill>
                        <pic:spPr>
                          <a:xfrm>
                            <a:off x="838200" y="1910361"/>
                            <a:ext cx="4433087" cy="1994889"/>
                          </a:xfrm>
                          <a:prstGeom prst="rect">
                            <a:avLst/>
                          </a:prstGeom>
                        </pic:spPr>
                      </pic:pic>
                      <wps:wsp>
                        <wps:cNvPr id="47" name="TextBox 16"/>
                        <wps:cNvSpPr txBox="1"/>
                        <wps:spPr>
                          <a:xfrm>
                            <a:off x="838200" y="2904527"/>
                            <a:ext cx="1153200" cy="455376"/>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Domain name</w:t>
                              </w:r>
                            </w:p>
                          </w:txbxContent>
                        </wps:txbx>
                        <wps:bodyPr wrap="square" rtlCol="0">
                          <a:spAutoFit/>
                        </wps:bodyPr>
                      </wps:wsp>
                    </wpg:wgp>
                  </a:graphicData>
                </a:graphic>
              </wp:anchor>
            </w:drawing>
          </mc:Choice>
          <mc:Fallback>
            <w:pict>
              <v:group id="Group 18" o:spid="_x0000_s1026" o:spt="203" style="position:absolute;left:0pt;margin-left:38.25pt;margin-top:124.05pt;height:157.1pt;width:349.05pt;z-index:251674624;mso-width-relative:page;mso-height-relative:page;" coordorigin="838200,1910361" coordsize="4433087,1994889" o:gfxdata="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">
                <o:lock v:ext="edit" aspectratio="f"/>
                <v:shape id="Picture 5" o:spid="_x0000_s1026" o:spt="75" type="#_x0000_t75" style="position:absolute;left:838200;top:1910361;height:1994889;width:4433087;" filled="f" o:preferrelative="t" stroked="f" coordsize="21600,21600" o:gfxdata="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uFtb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TextBox 16" o:spid="_x0000_s1026" o:spt="202" type="#_x0000_t202" style="position:absolute;left:838200;top:2904527;height:455376;width:1153200;" fillcolor="#B9CDE5 [1300]" filled="t" stroked="f" coordsize="21600,21600" o:gfxdata="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1Wl7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Domain name</w:t>
                        </w:r>
                      </w:p>
                    </w:txbxContent>
                  </v:textbox>
                </v:shape>
              </v:group>
            </w:pict>
          </mc:Fallback>
        </mc:AlternateContent>
      </w:r>
      <w:r>
        <w:rPr>
          <w:rFonts w:hint="default"/>
          <w:color w:val="333333"/>
          <w:lang w:val="en-US"/>
        </w:rPr>
        <w:t>Mỗi màn hình sẽ có 1 user story khác nhau hay còn gọi là nghiệp vụ và được coi là 1 task. Công cụ quản lý process dự án là một trang web có tên là Project WIRE-Work, là một sản phẩm nội bộ của tập đoàn LG nhằm quản lý tiến độ các dự án cũng như giúp các nhân viên nắm bắt được khối lượng công việc để có thời gian phân chia hợp lý.</w:t>
      </w: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r>
        <mc:AlternateContent>
          <mc:Choice Requires="wpg">
            <w:drawing>
              <wp:anchor distT="0" distB="0" distL="114300" distR="114300" simplePos="0" relativeHeight="251675648" behindDoc="0" locked="0" layoutInCell="1" allowOverlap="1">
                <wp:simplePos x="0" y="0"/>
                <wp:positionH relativeFrom="column">
                  <wp:posOffset>-171450</wp:posOffset>
                </wp:positionH>
                <wp:positionV relativeFrom="paragraph">
                  <wp:posOffset>0</wp:posOffset>
                </wp:positionV>
                <wp:extent cx="6329680" cy="3947795"/>
                <wp:effectExtent l="0" t="0" r="13970" b="14605"/>
                <wp:wrapNone/>
                <wp:docPr id="48" name="Group 19"/>
                <wp:cNvGraphicFramePr/>
                <a:graphic xmlns:a="http://schemas.openxmlformats.org/drawingml/2006/main">
                  <a:graphicData uri="http://schemas.microsoft.com/office/word/2010/wordprocessingGroup">
                    <wpg:wgp>
                      <wpg:cNvGrpSpPr/>
                      <wpg:grpSpPr>
                        <a:xfrm>
                          <a:off x="0" y="0"/>
                          <a:ext cx="6329403" cy="3947514"/>
                          <a:chOff x="5477695" y="1910361"/>
                          <a:chExt cx="6329403" cy="3947514"/>
                        </a:xfrm>
                      </wpg:grpSpPr>
                      <pic:pic xmlns:pic="http://schemas.openxmlformats.org/drawingml/2006/picture">
                        <pic:nvPicPr>
                          <pic:cNvPr id="49" name="Picture 12"/>
                          <pic:cNvPicPr>
                            <a:picLocks noChangeAspect="1"/>
                          </pic:cNvPicPr>
                        </pic:nvPicPr>
                        <pic:blipFill>
                          <a:blip r:embed="rId11"/>
                          <a:stretch>
                            <a:fillRect/>
                          </a:stretch>
                        </pic:blipFill>
                        <pic:spPr>
                          <a:xfrm>
                            <a:off x="5477695" y="1910361"/>
                            <a:ext cx="6329403" cy="3947514"/>
                          </a:xfrm>
                          <a:prstGeom prst="rect">
                            <a:avLst/>
                          </a:prstGeom>
                        </pic:spPr>
                      </pic:pic>
                      <wps:wsp>
                        <wps:cNvPr id="50" name="TextBox 13"/>
                        <wps:cNvSpPr txBox="1"/>
                        <wps:spPr>
                          <a:xfrm>
                            <a:off x="9770724" y="3567648"/>
                            <a:ext cx="948109" cy="455336"/>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Defect list</w:t>
                              </w:r>
                            </w:p>
                          </w:txbxContent>
                        </wps:txbx>
                        <wps:bodyPr wrap="square" rtlCol="0">
                          <a:spAutoFit/>
                        </wps:bodyPr>
                      </wps:wsp>
                      <wps:wsp>
                        <wps:cNvPr id="72" name="TextBox 14"/>
                        <wps:cNvSpPr txBox="1"/>
                        <wps:spPr>
                          <a:xfrm>
                            <a:off x="6598787" y="4947638"/>
                            <a:ext cx="887691" cy="455263"/>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Doing list</w:t>
                              </w:r>
                            </w:p>
                          </w:txbxContent>
                        </wps:txbx>
                        <wps:bodyPr wrap="square" rtlCol="0">
                          <a:spAutoFit/>
                        </wps:bodyPr>
                      </wps:wsp>
                      <wps:wsp>
                        <wps:cNvPr id="73" name="TextBox 17"/>
                        <wps:cNvSpPr txBox="1"/>
                        <wps:spPr>
                          <a:xfrm>
                            <a:off x="6021524" y="3290500"/>
                            <a:ext cx="2007782" cy="455263"/>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Performance of this month</w:t>
                              </w:r>
                            </w:p>
                          </w:txbxContent>
                        </wps:txbx>
                        <wps:bodyPr wrap="square" rtlCol="0">
                          <a:spAutoFit/>
                        </wps:bodyPr>
                      </wps:wsp>
                    </wpg:wgp>
                  </a:graphicData>
                </a:graphic>
              </wp:anchor>
            </w:drawing>
          </mc:Choice>
          <mc:Fallback>
            <w:pict>
              <v:group id="Group 19" o:spid="_x0000_s1026" o:spt="203" style="position:absolute;left:0pt;margin-left:-13.5pt;margin-top:0pt;height:310.85pt;width:498.4pt;z-index:251675648;mso-width-relative:page;mso-height-relative:page;" coordorigin="5477695,1910361" coordsize="6329403,3947514" o:gfxdata="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">
                <o:lock v:ext="edit" aspectratio="f"/>
                <v:shape id="Picture 12" o:spid="_x0000_s1026" o:spt="75" type="#_x0000_t75" style="position:absolute;left:5477695;top:1910361;height:3947514;width:6329403;" filled="f" o:preferrelative="t" stroked="f" coordsize="21600,21600" o:gfxdata="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02w6/&#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TextBox 13" o:spid="_x0000_s1026" o:spt="202" type="#_x0000_t202" style="position:absolute;left:9770724;top:3567648;height:455336;width:948109;" fillcolor="#B9CDE5 [1300]" filled="t" stroked="f" coordsize="21600,21600" o:gfxdata="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5WfStwAAANsAAAAP&#10;AAAAAAAAAAEAIAAAACIAAABkcnMvZG93bnJldi54bWxQSwECFAAUAAAACACHTuJAMy8FnjsAAAA5&#10;AAAAEAAAAAAAAAABACAAAAAGAQAAZHJzL3NoYXBleG1sLnhtbFBLBQYAAAAABgAGAFsBAACwAwAA&#10;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Defect list</w:t>
                        </w:r>
                      </w:p>
                    </w:txbxContent>
                  </v:textbox>
                </v:shape>
                <v:shape id="TextBox 14" o:spid="_x0000_s1026" o:spt="202" type="#_x0000_t202" style="position:absolute;left:6598787;top:4947638;height:455263;width:887691;" fillcolor="#B9CDE5 [1300]" filled="t" stroked="f" coordsize="21600,21600" o:gfxdata="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OAF6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Doing list</w:t>
                        </w:r>
                      </w:p>
                    </w:txbxContent>
                  </v:textbox>
                </v:shape>
                <v:shape id="TextBox 17" o:spid="_x0000_s1026" o:spt="202" type="#_x0000_t202" style="position:absolute;left:6021524;top:3290500;height:455263;width:2007782;" fillcolor="#B9CDE5 [1300]" filled="t" stroked="f" coordsize="21600,21600" o:gfxdata="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CpcW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Performance of this month</w:t>
                        </w:r>
                      </w:p>
                    </w:txbxContent>
                  </v:textbox>
                </v:shape>
              </v:group>
            </w:pict>
          </mc:Fallback>
        </mc:AlternateContent>
      </w: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r>
        <w:rPr>
          <w:rFonts w:hint="default"/>
          <w:color w:val="333333"/>
          <w:lang w:val="en-US"/>
        </w:rPr>
        <w:t>Các bảng biểu, biểu đồ với số lượng task và phần trăm tương ứng với hiệu suất làm việc của các third party tester. Đây cũng là việc làm đầu tiên mỗi khi bắt đầu một ngày làm việc mới của các testers.</w:t>
      </w:r>
    </w:p>
    <w:p>
      <w:pPr>
        <w:pStyle w:val="17"/>
        <w:numPr>
          <w:ilvl w:val="2"/>
          <w:numId w:val="6"/>
        </w:numPr>
        <w:tabs>
          <w:tab w:val="left" w:pos="1191"/>
        </w:tabs>
        <w:spacing w:before="0" w:after="0" w:line="240" w:lineRule="auto"/>
        <w:ind w:left="1191" w:right="0" w:hanging="386"/>
        <w:jc w:val="left"/>
        <w:rPr>
          <w:i/>
          <w:iCs/>
          <w:color w:val="333333"/>
          <w:sz w:val="24"/>
          <w:u w:val="single"/>
        </w:rPr>
      </w:pPr>
      <w:r>
        <w:rPr>
          <w:rFonts w:hint="default"/>
          <w:i/>
          <w:iCs/>
          <w:color w:val="333333"/>
          <w:sz w:val="24"/>
          <w:u w:val="single"/>
          <w:lang w:val="en-US"/>
        </w:rPr>
        <w:t>Cấu trúc của 1 task</w:t>
      </w:r>
    </w:p>
    <w:p>
      <w:pPr>
        <w:pStyle w:val="6"/>
        <w:spacing w:before="169" w:line="376" w:lineRule="auto"/>
        <w:ind w:right="1662"/>
        <w:jc w:val="both"/>
        <w:rPr>
          <w:rFonts w:hint="default"/>
          <w:color w:val="333333"/>
          <w:lang w:val="en-US"/>
        </w:rPr>
      </w:pPr>
      <w:r>
        <w:drawing>
          <wp:inline distT="0" distB="0" distL="114300" distR="114300">
            <wp:extent cx="3978275" cy="3728085"/>
            <wp:effectExtent l="0" t="0" r="3175" b="5715"/>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pic:cNvPicPr>
                  </pic:nvPicPr>
                  <pic:blipFill>
                    <a:blip r:embed="rId12"/>
                    <a:stretch>
                      <a:fillRect/>
                    </a:stretch>
                  </pic:blipFill>
                  <pic:spPr>
                    <a:xfrm>
                      <a:off x="0" y="0"/>
                      <a:ext cx="3978275" cy="3728085"/>
                    </a:xfrm>
                    <a:prstGeom prst="rect">
                      <a:avLst/>
                    </a:prstGeom>
                  </pic:spPr>
                </pic:pic>
              </a:graphicData>
            </a:graphic>
          </wp:inline>
        </w:drawing>
      </w:r>
    </w:p>
    <w:p>
      <w:pPr>
        <w:pStyle w:val="6"/>
        <w:numPr>
          <w:ilvl w:val="0"/>
          <w:numId w:val="9"/>
        </w:numPr>
        <w:spacing w:before="169" w:line="376" w:lineRule="auto"/>
        <w:ind w:left="805" w:right="1662" w:firstLine="319"/>
        <w:jc w:val="both"/>
        <w:rPr>
          <w:rFonts w:hint="default"/>
          <w:color w:val="333333"/>
          <w:lang w:val="en-US"/>
        </w:rPr>
      </w:pPr>
      <w:r>
        <w:rPr>
          <w:rFonts w:hint="default"/>
          <w:color w:val="333333"/>
          <w:lang w:val="en-US"/>
        </w:rPr>
        <w:t>Tương ứng với PWire Key number, giá trị này là độc nhất. Mỗi task sẽ có 1 giá trị PWire Key khác nhau nhằm phân biệt các task với nhau.</w:t>
      </w:r>
    </w:p>
    <w:p>
      <w:pPr>
        <w:pStyle w:val="6"/>
        <w:numPr>
          <w:ilvl w:val="0"/>
          <w:numId w:val="9"/>
        </w:numPr>
        <w:spacing w:before="169" w:line="376" w:lineRule="auto"/>
        <w:ind w:left="805" w:right="1662" w:firstLine="319"/>
        <w:jc w:val="both"/>
        <w:rPr>
          <w:rFonts w:hint="default"/>
          <w:color w:val="333333"/>
          <w:lang w:val="en-US"/>
        </w:rPr>
      </w:pPr>
      <w:r>
        <w:rPr>
          <w:rFonts w:hint="default"/>
          <w:color w:val="333333"/>
          <w:lang w:val="en-US"/>
        </w:rPr>
        <w:t>Tương ứng với User Story hay còn gọi là mục đích của màn hình cần test. Đây là một câu mô tả ngắn gọn nội dung thiết kế giúp tester nắm được phần nào ý tưởng của designer.</w:t>
      </w:r>
    </w:p>
    <w:p>
      <w:pPr>
        <w:pStyle w:val="17"/>
        <w:numPr>
          <w:ilvl w:val="2"/>
          <w:numId w:val="6"/>
        </w:numPr>
        <w:tabs>
          <w:tab w:val="left" w:pos="1191"/>
        </w:tabs>
        <w:spacing w:before="0" w:after="0" w:line="240" w:lineRule="auto"/>
        <w:ind w:left="1191" w:right="0" w:hanging="386"/>
        <w:jc w:val="left"/>
        <w:rPr>
          <w:i/>
          <w:iCs/>
          <w:color w:val="333333"/>
          <w:sz w:val="24"/>
          <w:u w:val="single"/>
        </w:rPr>
      </w:pPr>
      <w:r>
        <w:rPr>
          <w:rFonts w:hint="default"/>
          <w:i/>
          <w:iCs/>
          <w:color w:val="333333"/>
          <w:sz w:val="24"/>
          <w:u w:val="single"/>
          <w:lang w:val="en-US"/>
        </w:rPr>
        <w:t>Quy trình nhận task</w:t>
      </w:r>
    </w:p>
    <w:p>
      <w:pPr>
        <w:pStyle w:val="17"/>
        <w:numPr>
          <w:numId w:val="0"/>
        </w:numPr>
        <w:tabs>
          <w:tab w:val="left" w:pos="1191"/>
        </w:tabs>
        <w:spacing w:before="0" w:after="0" w:line="240" w:lineRule="auto"/>
        <w:ind w:right="0" w:rightChars="0"/>
        <w:jc w:val="left"/>
      </w:pPr>
      <w:r>
        <w:drawing>
          <wp:inline distT="0" distB="0" distL="114300" distR="114300">
            <wp:extent cx="6647815" cy="4424045"/>
            <wp:effectExtent l="0" t="0" r="635" b="14605"/>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2"/>
                    <pic:cNvPicPr>
                      <a:picLocks noChangeAspect="1"/>
                    </pic:cNvPicPr>
                  </pic:nvPicPr>
                  <pic:blipFill>
                    <a:blip r:embed="rId13"/>
                    <a:stretch>
                      <a:fillRect/>
                    </a:stretch>
                  </pic:blipFill>
                  <pic:spPr>
                    <a:xfrm>
                      <a:off x="0" y="0"/>
                      <a:ext cx="6648077" cy="4424179"/>
                    </a:xfrm>
                    <a:prstGeom prst="rect">
                      <a:avLst/>
                    </a:prstGeom>
                  </pic:spPr>
                </pic:pic>
              </a:graphicData>
            </a:graphic>
          </wp:inline>
        </w:drawing>
      </w:r>
    </w:p>
    <w:tbl>
      <w:tblPr>
        <w:tblW w:w="5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40"/>
        <w:gridCol w:w="4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80" w:hRule="atLeast"/>
        </w:trPr>
        <w:tc>
          <w:tcPr>
            <w:tcW w:w="940" w:type="dxa"/>
            <w:tcBorders>
              <w:top w:val="single" w:color="FFFFFF" w:sz="6" w:space="0"/>
              <w:left w:val="single" w:color="FFFFFF" w:sz="6" w:space="0"/>
              <w:bottom w:val="single" w:color="FFFFFF" w:sz="18" w:space="0"/>
              <w:right w:val="single" w:color="FFFFFF" w:sz="6" w:space="0"/>
            </w:tcBorders>
            <w:shd w:val="clear" w:color="auto" w:fill="4472C4"/>
            <w:tcMar>
              <w:top w:w="72" w:type="dxa"/>
              <w:left w:w="144" w:type="dxa"/>
              <w:bottom w:w="72" w:type="dxa"/>
              <w:right w:w="144" w:type="dxa"/>
            </w:tcMar>
            <w:vAlign w:val="top"/>
          </w:tcPr>
          <w:p>
            <w:pPr>
              <w:pStyle w:val="9"/>
              <w:keepNext w:val="0"/>
              <w:keepLines w:val="0"/>
              <w:widowControl/>
              <w:suppressLineNumbers w:val="0"/>
            </w:pPr>
            <w:r>
              <w:rPr>
                <w:rFonts w:ascii="Malgun Gothic" w:hAnsi="Malgun Gothic" w:eastAsia="Malgun Gothic" w:cs="Malgun Gothic"/>
                <w:b/>
                <w:bCs/>
                <w:color w:val="FFFFFF"/>
                <w:sz w:val="28"/>
                <w:szCs w:val="28"/>
                <w:bdr w:val="none" w:color="auto" w:sz="0" w:space="0"/>
              </w:rPr>
              <w:t>No</w:t>
            </w:r>
          </w:p>
        </w:tc>
        <w:tc>
          <w:tcPr>
            <w:tcW w:w="4800" w:type="dxa"/>
            <w:tcBorders>
              <w:top w:val="single" w:color="FFFFFF" w:sz="6" w:space="0"/>
              <w:left w:val="single" w:color="FFFFFF" w:sz="6" w:space="0"/>
              <w:bottom w:val="single" w:color="FFFFFF" w:sz="18" w:space="0"/>
              <w:right w:val="single" w:color="FFFFFF" w:sz="6" w:space="0"/>
            </w:tcBorders>
            <w:shd w:val="clear" w:color="auto" w:fill="4472C4"/>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b/>
                <w:bCs/>
                <w:color w:val="FFFFFF"/>
                <w:sz w:val="28"/>
                <w:szCs w:val="28"/>
                <w:bdr w:val="none" w:color="auto" w:sz="0" w:space="0"/>
              </w:rPr>
              <w:t>Note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0" w:hRule="atLeast"/>
        </w:trPr>
        <w:tc>
          <w:tcPr>
            <w:tcW w:w="940"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(1)</w:t>
            </w:r>
          </w:p>
        </w:tc>
        <w:tc>
          <w:tcPr>
            <w:tcW w:w="4800"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color w:val="000000"/>
                <w:sz w:val="24"/>
                <w:szCs w:val="24"/>
                <w:bdr w:val="none" w:color="auto" w:sz="0" w:space="0"/>
              </w:rPr>
              <w:t>Reporter: Click “Assign to 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0" w:hRule="atLeast"/>
        </w:trPr>
        <w:tc>
          <w:tcPr>
            <w:tcW w:w="940"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(2)</w:t>
            </w:r>
          </w:p>
        </w:tc>
        <w:tc>
          <w:tcPr>
            <w:tcW w:w="4800"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color w:val="000000"/>
                <w:sz w:val="24"/>
                <w:szCs w:val="24"/>
                <w:bdr w:val="none" w:color="auto" w:sz="0" w:space="0"/>
              </w:rPr>
              <w:t>3rd party tester: Change to your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80" w:hRule="atLeast"/>
        </w:trPr>
        <w:tc>
          <w:tcPr>
            <w:tcW w:w="940"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(3)</w:t>
            </w:r>
          </w:p>
        </w:tc>
        <w:tc>
          <w:tcPr>
            <w:tcW w:w="4800"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color w:val="000000"/>
                <w:sz w:val="24"/>
                <w:szCs w:val="24"/>
                <w:bdr w:val="none" w:color="auto" w:sz="0" w:space="0"/>
              </w:rPr>
              <w:t>3rd party test plan: Change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0" w:hRule="atLeast"/>
        </w:trPr>
        <w:tc>
          <w:tcPr>
            <w:tcW w:w="940"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(4)</w:t>
            </w:r>
          </w:p>
        </w:tc>
        <w:tc>
          <w:tcPr>
            <w:tcW w:w="4800"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color w:val="000000"/>
                <w:sz w:val="24"/>
                <w:szCs w:val="24"/>
                <w:bdr w:val="none" w:color="auto" w:sz="0" w:space="0"/>
              </w:rPr>
              <w:t>Click “Start 3rd party test” </w:t>
            </w:r>
          </w:p>
        </w:tc>
      </w:tr>
    </w:tbl>
    <w:p>
      <w:pPr>
        <w:pStyle w:val="17"/>
        <w:numPr>
          <w:numId w:val="0"/>
        </w:numPr>
        <w:tabs>
          <w:tab w:val="left" w:pos="1191"/>
        </w:tabs>
        <w:spacing w:before="0" w:after="0" w:line="240" w:lineRule="auto"/>
        <w:ind w:right="0" w:rightChars="0"/>
        <w:jc w:val="left"/>
      </w:pPr>
    </w:p>
    <w:p>
      <w:pPr>
        <w:pStyle w:val="17"/>
        <w:numPr>
          <w:numId w:val="0"/>
        </w:numPr>
        <w:tabs>
          <w:tab w:val="left" w:pos="1191"/>
        </w:tabs>
        <w:spacing w:before="0" w:after="0" w:line="240" w:lineRule="auto"/>
        <w:ind w:right="0" w:rightChars="0"/>
        <w:jc w:val="left"/>
      </w:pPr>
    </w:p>
    <w:p>
      <w:pPr>
        <w:pStyle w:val="17"/>
        <w:numPr>
          <w:ilvl w:val="2"/>
          <w:numId w:val="6"/>
        </w:numPr>
        <w:tabs>
          <w:tab w:val="left" w:pos="1191"/>
        </w:tabs>
        <w:spacing w:before="0" w:after="0" w:line="240" w:lineRule="auto"/>
        <w:ind w:left="1191" w:right="0" w:hanging="386"/>
        <w:jc w:val="left"/>
        <w:rPr>
          <w:i/>
          <w:iCs/>
          <w:color w:val="333333"/>
          <w:sz w:val="24"/>
          <w:u w:val="single"/>
        </w:rPr>
      </w:pPr>
      <w:r>
        <w:rPr>
          <w:rFonts w:hint="default"/>
          <w:i/>
          <w:iCs/>
          <w:color w:val="333333"/>
          <w:sz w:val="24"/>
          <w:u w:val="single"/>
          <w:lang w:val="en-US"/>
        </w:rPr>
        <w:t>Quy trình viết documents</w:t>
      </w:r>
    </w:p>
    <w:p>
      <w:pPr>
        <w:pStyle w:val="17"/>
        <w:numPr>
          <w:numId w:val="0"/>
        </w:numPr>
        <w:tabs>
          <w:tab w:val="left" w:pos="1191"/>
        </w:tabs>
        <w:spacing w:before="0" w:after="0" w:line="240" w:lineRule="auto"/>
        <w:ind w:right="0" w:rightChars="0"/>
        <w:jc w:val="left"/>
        <w:rPr>
          <w:rFonts w:hint="default"/>
          <w:lang w:val="en-US"/>
        </w:rPr>
      </w:pPr>
      <w:r>
        <w:rPr>
          <w:rFonts w:hint="default"/>
          <w:lang w:val="en-US"/>
        </w:rPr>
        <w:t>Bước 1: Tìm file mô tả (Specification file)</w:t>
      </w:r>
    </w:p>
    <w:p>
      <w:pPr>
        <w:pStyle w:val="17"/>
        <w:numPr>
          <w:numId w:val="0"/>
        </w:numPr>
        <w:tabs>
          <w:tab w:val="left" w:pos="1191"/>
        </w:tabs>
        <w:spacing w:before="0" w:after="0" w:line="240" w:lineRule="auto"/>
        <w:ind w:right="0" w:rightChars="0"/>
        <w:jc w:val="left"/>
      </w:pPr>
      <w:r>
        <w:drawing>
          <wp:inline distT="0" distB="0" distL="114300" distR="114300">
            <wp:extent cx="5182235" cy="3904615"/>
            <wp:effectExtent l="0" t="0" r="18415" b="635"/>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
                    <pic:cNvPicPr>
                      <a:picLocks noChangeAspect="1"/>
                    </pic:cNvPicPr>
                  </pic:nvPicPr>
                  <pic:blipFill>
                    <a:blip r:embed="rId14"/>
                    <a:stretch>
                      <a:fillRect/>
                    </a:stretch>
                  </pic:blipFill>
                  <pic:spPr>
                    <a:xfrm>
                      <a:off x="0" y="0"/>
                      <a:ext cx="5182529" cy="3905249"/>
                    </a:xfrm>
                    <a:prstGeom prst="rect">
                      <a:avLst/>
                    </a:prstGeom>
                  </pic:spPr>
                </pic:pic>
              </a:graphicData>
            </a:graphic>
          </wp:inline>
        </w:drawing>
      </w:r>
    </w:p>
    <w:p>
      <w:pPr>
        <w:pStyle w:val="17"/>
        <w:numPr>
          <w:numId w:val="0"/>
        </w:numPr>
        <w:tabs>
          <w:tab w:val="left" w:pos="1191"/>
        </w:tabs>
        <w:spacing w:before="0" w:after="0" w:line="240" w:lineRule="auto"/>
        <w:ind w:right="0" w:rightChars="0"/>
        <w:jc w:val="left"/>
      </w:pPr>
    </w:p>
    <w:p>
      <w:pPr>
        <w:pStyle w:val="17"/>
        <w:numPr>
          <w:numId w:val="0"/>
        </w:numPr>
        <w:tabs>
          <w:tab w:val="left" w:pos="1191"/>
        </w:tabs>
        <w:spacing w:before="0" w:after="0" w:line="240" w:lineRule="auto"/>
        <w:ind w:right="0" w:rightChars="0"/>
        <w:jc w:val="left"/>
      </w:pPr>
      <w:r>
        <w:drawing>
          <wp:inline distT="0" distB="0" distL="114300" distR="114300">
            <wp:extent cx="5386070" cy="2866390"/>
            <wp:effectExtent l="0" t="0" r="5080" b="1016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
                    <pic:cNvPicPr>
                      <a:picLocks noChangeAspect="1"/>
                    </pic:cNvPicPr>
                  </pic:nvPicPr>
                  <pic:blipFill>
                    <a:blip r:embed="rId15"/>
                    <a:stretch>
                      <a:fillRect/>
                    </a:stretch>
                  </pic:blipFill>
                  <pic:spPr>
                    <a:xfrm>
                      <a:off x="0" y="0"/>
                      <a:ext cx="5386387" cy="2866864"/>
                    </a:xfrm>
                    <a:prstGeom prst="rect">
                      <a:avLst/>
                    </a:prstGeom>
                  </pic:spPr>
                </pic:pic>
              </a:graphicData>
            </a:graphic>
          </wp:inline>
        </w:drawing>
      </w:r>
    </w:p>
    <w:p>
      <w:pPr>
        <w:pStyle w:val="17"/>
        <w:numPr>
          <w:numId w:val="0"/>
        </w:numPr>
        <w:tabs>
          <w:tab w:val="left" w:pos="1191"/>
        </w:tabs>
        <w:spacing w:before="0" w:after="0" w:line="240" w:lineRule="auto"/>
        <w:ind w:right="0" w:rightChars="0"/>
        <w:jc w:val="left"/>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r>
        <w:rPr>
          <w:rFonts w:hint="default"/>
          <w:lang w:val="en-US"/>
        </w:rPr>
        <w:t>Bước 2: Phân tích nội dung của Spec file</w:t>
      </w: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rPr>
          <w:rFonts w:hint="default"/>
          <w:lang w:val="en-US"/>
        </w:rPr>
      </w:pPr>
    </w:p>
    <w:p>
      <w:pPr>
        <w:pStyle w:val="17"/>
        <w:numPr>
          <w:numId w:val="0"/>
        </w:numPr>
        <w:tabs>
          <w:tab w:val="left" w:pos="1191"/>
        </w:tabs>
        <w:spacing w:before="0" w:after="0" w:line="240" w:lineRule="auto"/>
        <w:ind w:right="0" w:rightChars="0"/>
        <w:jc w:val="left"/>
      </w:pPr>
      <w:r>
        <w:drawing>
          <wp:inline distT="0" distB="0" distL="114300" distR="114300">
            <wp:extent cx="6501130" cy="1114425"/>
            <wp:effectExtent l="0" t="0" r="13970" b="9525"/>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
                    <pic:cNvPicPr>
                      <a:picLocks noChangeAspect="1"/>
                    </pic:cNvPicPr>
                  </pic:nvPicPr>
                  <pic:blipFill rotWithShape="1">
                    <a:blip r:embed="rId16"/>
                    <a:srcRect t="83750"/>
                    <a:stretch>
                      <a:fillRect/>
                    </a:stretch>
                  </pic:blipFill>
                  <pic:spPr>
                    <a:xfrm>
                      <a:off x="0" y="0"/>
                      <a:ext cx="6501130" cy="1114427"/>
                    </a:xfrm>
                    <a:prstGeom prst="rect">
                      <a:avLst/>
                    </a:prstGeom>
                  </pic:spPr>
                </pic:pic>
              </a:graphicData>
            </a:graphic>
          </wp:inline>
        </w:drawing>
      </w:r>
    </w:p>
    <w:p>
      <w:pPr>
        <w:pStyle w:val="17"/>
        <w:numPr>
          <w:numId w:val="0"/>
        </w:numPr>
        <w:tabs>
          <w:tab w:val="left" w:pos="1191"/>
        </w:tabs>
        <w:spacing w:before="0" w:after="0" w:line="240" w:lineRule="auto"/>
        <w:ind w:right="0" w:rightChars="0"/>
        <w:jc w:val="left"/>
      </w:pPr>
    </w:p>
    <w:p>
      <w:pPr>
        <w:pStyle w:val="17"/>
        <w:numPr>
          <w:numId w:val="0"/>
        </w:numPr>
        <w:tabs>
          <w:tab w:val="left" w:pos="1191"/>
        </w:tabs>
        <w:spacing w:before="0" w:after="0" w:line="240" w:lineRule="auto"/>
        <w:ind w:right="0" w:rightChars="0"/>
        <w:jc w:val="left"/>
      </w:pPr>
    </w:p>
    <w:p>
      <w:pPr>
        <w:pStyle w:val="17"/>
        <w:numPr>
          <w:numId w:val="0"/>
        </w:numPr>
        <w:tabs>
          <w:tab w:val="left" w:pos="1191"/>
        </w:tabs>
        <w:spacing w:before="0" w:after="0" w:line="240" w:lineRule="auto"/>
        <w:ind w:right="0" w:rightChars="0"/>
        <w:jc w:val="left"/>
      </w:pPr>
    </w:p>
    <w:tbl>
      <w:tblPr>
        <w:tblW w:w="104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85"/>
        <w:gridCol w:w="9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74" w:hRule="atLeast"/>
        </w:trPr>
        <w:tc>
          <w:tcPr>
            <w:tcW w:w="673" w:type="dxa"/>
            <w:tcBorders>
              <w:top w:val="single" w:color="FFFFFF" w:sz="6" w:space="0"/>
              <w:left w:val="single" w:color="FFFFFF" w:sz="6" w:space="0"/>
              <w:bottom w:val="single" w:color="FFFFFF" w:sz="18" w:space="0"/>
              <w:right w:val="single" w:color="FFFFFF" w:sz="6" w:space="0"/>
            </w:tcBorders>
            <w:shd w:val="clear" w:color="auto" w:fill="4472C4"/>
            <w:tcMar>
              <w:top w:w="72" w:type="dxa"/>
              <w:left w:w="144" w:type="dxa"/>
              <w:bottom w:w="72" w:type="dxa"/>
              <w:right w:w="144" w:type="dxa"/>
            </w:tcMar>
            <w:vAlign w:val="top"/>
          </w:tcPr>
          <w:p>
            <w:pPr>
              <w:pStyle w:val="9"/>
              <w:keepNext w:val="0"/>
              <w:keepLines w:val="0"/>
              <w:widowControl/>
              <w:suppressLineNumbers w:val="0"/>
            </w:pPr>
            <w:r>
              <w:rPr>
                <w:rFonts w:ascii="Malgun Gothic" w:hAnsi="Malgun Gothic" w:eastAsia="Malgun Gothic" w:cs="Malgun Gothic"/>
                <w:b/>
                <w:bCs/>
                <w:color w:val="FFFFFF"/>
                <w:sz w:val="28"/>
                <w:szCs w:val="28"/>
                <w:bdr w:val="none" w:color="auto" w:sz="0" w:space="0"/>
              </w:rPr>
              <w:t>No</w:t>
            </w:r>
          </w:p>
        </w:tc>
        <w:tc>
          <w:tcPr>
            <w:tcW w:w="9786" w:type="dxa"/>
            <w:tcBorders>
              <w:top w:val="single" w:color="FFFFFF" w:sz="6" w:space="0"/>
              <w:left w:val="single" w:color="FFFFFF" w:sz="6" w:space="0"/>
              <w:bottom w:val="single" w:color="FFFFFF" w:sz="18" w:space="0"/>
              <w:right w:val="single" w:color="FFFFFF" w:sz="6" w:space="0"/>
            </w:tcBorders>
            <w:shd w:val="clear" w:color="auto" w:fill="4472C4"/>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b/>
                <w:bCs/>
                <w:color w:val="FFFFFF"/>
                <w:sz w:val="28"/>
                <w:szCs w:val="28"/>
                <w:bdr w:val="none" w:color="auto" w:sz="0" w:space="0"/>
              </w:rPr>
              <w:t>Note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4" w:hRule="atLeast"/>
        </w:trPr>
        <w:tc>
          <w:tcPr>
            <w:tcW w:w="673"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(1)</w:t>
            </w:r>
          </w:p>
        </w:tc>
        <w:tc>
          <w:tcPr>
            <w:tcW w:w="9786"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pPr>
            <w:r>
              <w:rPr>
                <w:rFonts w:hint="eastAsia" w:ascii="Malgun Gothic" w:hAnsi="Malgun Gothic" w:eastAsia="Malgun Gothic" w:cs="Malgun Gothic"/>
                <w:color w:val="000000"/>
                <w:sz w:val="24"/>
                <w:szCs w:val="24"/>
                <w:bdr w:val="none" w:color="auto" w:sz="0" w:space="0"/>
              </w:rPr>
              <w:t>Overview: Get T-code and Screen common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4" w:hRule="atLeast"/>
        </w:trPr>
        <w:tc>
          <w:tcPr>
            <w:tcW w:w="673"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(2)</w:t>
            </w:r>
          </w:p>
        </w:tc>
        <w:tc>
          <w:tcPr>
            <w:tcW w:w="9786"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rPr>
                <w:rFonts w:hint="default"/>
                <w:lang w:val="en-US"/>
              </w:rPr>
            </w:pPr>
            <w:r>
              <w:rPr>
                <w:rFonts w:hint="eastAsia" w:ascii="Malgun Gothic" w:hAnsi="Malgun Gothic" w:eastAsia="Malgun Gothic" w:cs="Malgun Gothic"/>
                <w:color w:val="000000"/>
                <w:sz w:val="24"/>
                <w:szCs w:val="24"/>
                <w:bdr w:val="none" w:color="auto" w:sz="0" w:space="0"/>
              </w:rPr>
              <w:t>Screen Layout: </w:t>
            </w:r>
            <w:r>
              <w:rPr>
                <w:rFonts w:hint="default" w:ascii="Malgun Gothic" w:hAnsi="Malgun Gothic" w:eastAsia="Malgun Gothic" w:cs="Malgun Gothic"/>
                <w:color w:val="000000"/>
                <w:sz w:val="24"/>
                <w:szCs w:val="24"/>
                <w:bdr w:val="none" w:color="auto" w:sz="0" w:space="0"/>
                <w:lang w:val="en-US"/>
              </w:rPr>
              <w:t>Giao diện của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74" w:hRule="atLeast"/>
        </w:trPr>
        <w:tc>
          <w:tcPr>
            <w:tcW w:w="673"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(3)</w:t>
            </w:r>
          </w:p>
        </w:tc>
        <w:tc>
          <w:tcPr>
            <w:tcW w:w="9786"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rPr>
                <w:rFonts w:hint="default"/>
                <w:lang w:val="en-US"/>
              </w:rPr>
            </w:pPr>
            <w:r>
              <w:rPr>
                <w:rFonts w:hint="eastAsia" w:ascii="Malgun Gothic" w:hAnsi="Malgun Gothic" w:eastAsia="Malgun Gothic" w:cs="Malgun Gothic"/>
                <w:color w:val="000000"/>
                <w:sz w:val="24"/>
                <w:szCs w:val="24"/>
                <w:bdr w:val="none" w:color="auto" w:sz="0" w:space="0"/>
              </w:rPr>
              <w:t>Screen Field:</w:t>
            </w:r>
            <w:r>
              <w:rPr>
                <w:rFonts w:hint="default" w:ascii="Malgun Gothic" w:hAnsi="Malgun Gothic" w:eastAsia="Malgun Gothic" w:cs="Malgun Gothic"/>
                <w:color w:val="000000"/>
                <w:sz w:val="24"/>
                <w:szCs w:val="24"/>
                <w:bdr w:val="none" w:color="auto" w:sz="0" w:space="0"/>
                <w:lang w:val="en-US"/>
              </w:rPr>
              <w:t xml:space="preserve"> Các trường của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74" w:hRule="atLeast"/>
        </w:trPr>
        <w:tc>
          <w:tcPr>
            <w:tcW w:w="673"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(4)</w:t>
            </w:r>
          </w:p>
        </w:tc>
        <w:tc>
          <w:tcPr>
            <w:tcW w:w="9786"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rPr>
                <w:rFonts w:hint="default"/>
                <w:lang w:val="en-US"/>
              </w:rPr>
            </w:pPr>
            <w:r>
              <w:rPr>
                <w:rFonts w:hint="eastAsia" w:ascii="Malgun Gothic" w:hAnsi="Malgun Gothic" w:eastAsia="Malgun Gothic" w:cs="Malgun Gothic"/>
                <w:color w:val="000000"/>
                <w:sz w:val="24"/>
                <w:szCs w:val="24"/>
                <w:bdr w:val="none" w:color="auto" w:sz="0" w:space="0"/>
              </w:rPr>
              <w:t>Business Logic:</w:t>
            </w:r>
            <w:r>
              <w:rPr>
                <w:rFonts w:hint="default" w:ascii="Malgun Gothic" w:hAnsi="Malgun Gothic" w:eastAsia="Malgun Gothic" w:cs="Malgun Gothic"/>
                <w:color w:val="000000"/>
                <w:sz w:val="24"/>
                <w:szCs w:val="24"/>
                <w:bdr w:val="none" w:color="auto" w:sz="0" w:space="0"/>
                <w:lang w:val="en-U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4" w:hRule="atLeast"/>
        </w:trPr>
        <w:tc>
          <w:tcPr>
            <w:tcW w:w="673"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(5)</w:t>
            </w:r>
          </w:p>
        </w:tc>
        <w:tc>
          <w:tcPr>
            <w:tcW w:w="9786" w:type="dxa"/>
            <w:tcBorders>
              <w:top w:val="single" w:color="FFFFFF" w:sz="6" w:space="0"/>
              <w:left w:val="single" w:color="FFFFFF" w:sz="6" w:space="0"/>
              <w:bottom w:val="single" w:color="FFFFFF" w:sz="18" w:space="0"/>
              <w:right w:val="single" w:color="FFFFFF" w:sz="6" w:space="0"/>
            </w:tcBorders>
            <w:shd w:val="clear" w:color="auto" w:fill="CFD5EA"/>
            <w:tcMar>
              <w:top w:w="72" w:type="dxa"/>
              <w:left w:w="144" w:type="dxa"/>
              <w:bottom w:w="72" w:type="dxa"/>
              <w:right w:w="144" w:type="dxa"/>
            </w:tcMar>
            <w:vAlign w:val="top"/>
          </w:tcPr>
          <w:p>
            <w:pPr>
              <w:pStyle w:val="9"/>
              <w:keepNext w:val="0"/>
              <w:keepLines w:val="0"/>
              <w:widowControl/>
              <w:suppressLineNumbers w:val="0"/>
              <w:rPr>
                <w:rFonts w:hint="default"/>
                <w:lang w:val="en-US"/>
              </w:rPr>
            </w:pPr>
            <w:r>
              <w:rPr>
                <w:rFonts w:hint="eastAsia" w:ascii="Malgun Gothic" w:hAnsi="Malgun Gothic" w:eastAsia="Malgun Gothic" w:cs="Malgun Gothic"/>
                <w:color w:val="000000"/>
                <w:sz w:val="24"/>
                <w:szCs w:val="24"/>
                <w:bdr w:val="none" w:color="auto" w:sz="0" w:space="0"/>
              </w:rPr>
              <w:t>Testcase: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46" w:hRule="atLeast"/>
        </w:trPr>
        <w:tc>
          <w:tcPr>
            <w:tcW w:w="673"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jc w:val="center"/>
              <w:rPr>
                <w:rFonts w:hint="default"/>
                <w:lang w:val="en-US"/>
              </w:rPr>
            </w:pPr>
            <w:r>
              <w:rPr>
                <w:rFonts w:hint="default"/>
                <w:highlight w:val="red"/>
                <w:lang w:val="en-US"/>
              </w:rPr>
              <w:t>(6)</w:t>
            </w:r>
          </w:p>
        </w:tc>
        <w:tc>
          <w:tcPr>
            <w:tcW w:w="9786" w:type="dxa"/>
            <w:tcBorders>
              <w:top w:val="single" w:color="FFFFFF" w:sz="6" w:space="0"/>
              <w:left w:val="single" w:color="FFFFFF" w:sz="6" w:space="0"/>
              <w:bottom w:val="single" w:color="FFFFFF" w:sz="18" w:space="0"/>
              <w:right w:val="single" w:color="FFFFFF" w:sz="6" w:space="0"/>
            </w:tcBorders>
            <w:shd w:val="clear" w:color="auto" w:fill="E9EBF5"/>
            <w:tcMar>
              <w:top w:w="72" w:type="dxa"/>
              <w:left w:w="144" w:type="dxa"/>
              <w:bottom w:w="72" w:type="dxa"/>
              <w:right w:w="144" w:type="dxa"/>
            </w:tcMar>
            <w:vAlign w:val="top"/>
          </w:tcPr>
          <w:p>
            <w:pPr>
              <w:pStyle w:val="9"/>
              <w:keepNext w:val="0"/>
              <w:keepLines w:val="0"/>
              <w:widowControl/>
              <w:suppressLineNumbers w:val="0"/>
              <w:rPr>
                <w:rFonts w:hint="default"/>
                <w:lang w:val="en-US"/>
              </w:rPr>
            </w:pPr>
            <w:r>
              <w:rPr>
                <w:rFonts w:hint="eastAsia" w:ascii="Malgun Gothic" w:hAnsi="Malgun Gothic" w:eastAsia="Malgun Gothic" w:cs="Malgun Gothic"/>
                <w:color w:val="000000"/>
                <w:sz w:val="24"/>
                <w:szCs w:val="24"/>
                <w:bdr w:val="none" w:color="auto" w:sz="0" w:space="0"/>
              </w:rPr>
              <w:t>Testcase </w:t>
            </w:r>
            <w:r>
              <w:rPr>
                <w:rFonts w:hint="default" w:ascii="Malgun Gothic" w:hAnsi="Malgun Gothic" w:eastAsia="Malgun Gothic" w:cs="Malgun Gothic"/>
                <w:color w:val="000000"/>
                <w:sz w:val="24"/>
                <w:szCs w:val="24"/>
                <w:bdr w:val="none" w:color="auto" w:sz="0" w:space="0"/>
                <w:lang w:val="en-US"/>
              </w:rPr>
              <w:t>Verification</w:t>
            </w:r>
            <w:r>
              <w:rPr>
                <w:rFonts w:hint="eastAsia" w:ascii="Malgun Gothic" w:hAnsi="Malgun Gothic" w:eastAsia="Malgun Gothic" w:cs="Malgun Gothic"/>
                <w:color w:val="000000"/>
                <w:sz w:val="24"/>
                <w:szCs w:val="24"/>
                <w:bdr w:val="none" w:color="auto" w:sz="0" w:space="0"/>
              </w:rPr>
              <w:t>: </w:t>
            </w:r>
            <w:r>
              <w:rPr>
                <w:rFonts w:hint="default" w:ascii="Malgun Gothic" w:hAnsi="Malgun Gothic" w:eastAsia="Malgun Gothic" w:cs="Malgun Gothic"/>
                <w:color w:val="000000"/>
                <w:sz w:val="24"/>
                <w:szCs w:val="24"/>
                <w:bdr w:val="none" w:color="auto" w:sz="0" w:space="0"/>
                <w:lang w:val="en-US"/>
              </w:rPr>
              <w:t>Capture màn hình dùng làm evidence cho test case</w:t>
            </w:r>
          </w:p>
        </w:tc>
      </w:tr>
    </w:tbl>
    <w:p>
      <w:pPr>
        <w:pStyle w:val="17"/>
        <w:numPr>
          <w:numId w:val="0"/>
        </w:numPr>
        <w:tabs>
          <w:tab w:val="left" w:pos="1191"/>
        </w:tabs>
        <w:spacing w:before="0" w:after="0" w:line="240" w:lineRule="auto"/>
        <w:ind w:right="0" w:rightChars="0"/>
        <w:jc w:val="left"/>
      </w:pPr>
    </w:p>
    <w:p>
      <w:pPr>
        <w:pStyle w:val="17"/>
        <w:numPr>
          <w:ilvl w:val="0"/>
          <w:numId w:val="10"/>
        </w:numPr>
        <w:tabs>
          <w:tab w:val="left" w:pos="1191"/>
        </w:tabs>
        <w:spacing w:before="0" w:after="0" w:line="240" w:lineRule="auto"/>
        <w:ind w:right="0" w:rightChars="0"/>
        <w:jc w:val="left"/>
        <w:rPr>
          <w:rFonts w:hint="default"/>
          <w:lang w:val="en-US"/>
        </w:rPr>
      </w:pPr>
      <w:r>
        <w:rPr>
          <w:rFonts w:hint="default"/>
          <w:lang w:val="en-US"/>
        </w:rPr>
        <w:t>Overview Sheet:</w:t>
      </w:r>
    </w:p>
    <w:p>
      <w:pPr>
        <w:pStyle w:val="17"/>
        <w:numPr>
          <w:numId w:val="0"/>
        </w:numPr>
        <w:tabs>
          <w:tab w:val="left" w:pos="1191"/>
        </w:tabs>
        <w:spacing w:before="0" w:after="0" w:line="240" w:lineRule="auto"/>
        <w:ind w:left="460" w:leftChars="0" w:right="0" w:rightChars="0"/>
        <w:jc w:val="left"/>
        <w:rPr>
          <w:rFonts w:hint="default"/>
          <w:lang w:val="en-US"/>
        </w:rPr>
      </w:pPr>
    </w:p>
    <w:p>
      <w:pPr>
        <w:pStyle w:val="17"/>
        <w:numPr>
          <w:numId w:val="0"/>
        </w:numPr>
        <w:tabs>
          <w:tab w:val="left" w:pos="1191"/>
        </w:tabs>
        <w:spacing w:before="0" w:after="0" w:line="240" w:lineRule="auto"/>
        <w:ind w:right="0" w:rightChars="0"/>
        <w:jc w:val="left"/>
      </w:pPr>
      <w:r>
        <w:drawing>
          <wp:inline distT="0" distB="0" distL="114300" distR="114300">
            <wp:extent cx="6334125" cy="2849880"/>
            <wp:effectExtent l="0" t="0" r="9525" b="762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
                    <pic:cNvPicPr>
                      <a:picLocks noChangeAspect="1"/>
                    </pic:cNvPicPr>
                  </pic:nvPicPr>
                  <pic:blipFill>
                    <a:blip r:embed="rId17"/>
                    <a:stretch>
                      <a:fillRect/>
                    </a:stretch>
                  </pic:blipFill>
                  <pic:spPr>
                    <a:xfrm>
                      <a:off x="0" y="0"/>
                      <a:ext cx="6334125" cy="2849880"/>
                    </a:xfrm>
                    <a:prstGeom prst="rect">
                      <a:avLst/>
                    </a:prstGeom>
                    <a:noFill/>
                    <a:ln>
                      <a:noFill/>
                    </a:ln>
                  </pic:spPr>
                </pic:pic>
              </a:graphicData>
            </a:graphic>
          </wp:inline>
        </w:drawing>
      </w:r>
    </w:p>
    <w:p>
      <w:pPr>
        <w:pStyle w:val="17"/>
        <w:numPr>
          <w:numId w:val="0"/>
        </w:numPr>
        <w:tabs>
          <w:tab w:val="left" w:pos="1191"/>
        </w:tabs>
        <w:spacing w:before="0" w:after="0" w:line="240" w:lineRule="auto"/>
        <w:ind w:right="0" w:rightChars="0"/>
        <w:jc w:val="left"/>
        <w:rPr>
          <w:rFonts w:hint="default"/>
          <w:lang w:val="en-US"/>
        </w:rPr>
      </w:pPr>
      <w:r>
        <w:rPr>
          <w:rFonts w:hint="default"/>
          <w:lang w:val="en-US"/>
        </w:rPr>
        <w:tab/>
        <w:t>Overview Sheet chưa các thông tin cơ bản về màn hình cần test như Created Date, Description… và đặc biệt là T-code, đóng vai trò key để mở đúng màn hình thuộc Pwire tương ứng.</w:t>
      </w:r>
    </w:p>
    <w:p>
      <w:pPr>
        <w:pStyle w:val="17"/>
        <w:numPr>
          <w:numId w:val="0"/>
        </w:numPr>
        <w:tabs>
          <w:tab w:val="left" w:pos="1191"/>
        </w:tabs>
        <w:spacing w:before="0" w:after="0" w:line="240" w:lineRule="auto"/>
        <w:ind w:right="0" w:rightChars="0"/>
        <w:jc w:val="left"/>
        <w:rPr>
          <w:rFonts w:hint="default"/>
          <w:lang w:val="en-US"/>
        </w:rPr>
      </w:pPr>
    </w:p>
    <w:p>
      <w:pPr>
        <w:pStyle w:val="17"/>
        <w:numPr>
          <w:ilvl w:val="0"/>
          <w:numId w:val="10"/>
        </w:numPr>
        <w:tabs>
          <w:tab w:val="left" w:pos="1191"/>
        </w:tabs>
        <w:spacing w:before="0" w:after="0" w:line="240" w:lineRule="auto"/>
        <w:ind w:left="819" w:leftChars="0" w:right="0" w:rightChars="0" w:hanging="359" w:firstLineChars="0"/>
        <w:jc w:val="left"/>
        <w:rPr>
          <w:rFonts w:hint="default"/>
          <w:lang w:val="en-US"/>
        </w:rPr>
      </w:pPr>
      <w:r>
        <w:rPr>
          <w:rFonts w:hint="default"/>
          <w:lang w:val="en-US"/>
        </w:rPr>
        <w:t xml:space="preserve">Screen Layout Sheet: </w:t>
      </w:r>
    </w:p>
    <w:p>
      <w:pPr>
        <w:pStyle w:val="17"/>
        <w:numPr>
          <w:numId w:val="0"/>
        </w:numPr>
        <w:tabs>
          <w:tab w:val="left" w:pos="1191"/>
        </w:tabs>
        <w:spacing w:before="0" w:after="0" w:line="240" w:lineRule="auto"/>
        <w:ind w:left="460" w:leftChars="0" w:right="0" w:rightChars="0"/>
        <w:jc w:val="left"/>
        <w:rPr>
          <w:rFonts w:hint="default"/>
          <w:lang w:val="en-US"/>
        </w:rPr>
      </w:pPr>
    </w:p>
    <w:p>
      <w:pPr>
        <w:pStyle w:val="17"/>
        <w:numPr>
          <w:numId w:val="0"/>
        </w:numPr>
        <w:tabs>
          <w:tab w:val="left" w:pos="1191"/>
        </w:tabs>
        <w:spacing w:before="0" w:after="0" w:line="240" w:lineRule="auto"/>
        <w:ind w:right="0" w:rightChars="0"/>
        <w:jc w:val="left"/>
      </w:pPr>
      <w:r>
        <w:drawing>
          <wp:inline distT="0" distB="0" distL="114300" distR="114300">
            <wp:extent cx="6334125" cy="2849880"/>
            <wp:effectExtent l="0" t="0" r="9525" b="7620"/>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
                    <pic:cNvPicPr>
                      <a:picLocks noChangeAspect="1"/>
                    </pic:cNvPicPr>
                  </pic:nvPicPr>
                  <pic:blipFill>
                    <a:blip r:embed="rId18"/>
                    <a:stretch>
                      <a:fillRect/>
                    </a:stretch>
                  </pic:blipFill>
                  <pic:spPr>
                    <a:xfrm>
                      <a:off x="0" y="0"/>
                      <a:ext cx="6334125" cy="2849880"/>
                    </a:xfrm>
                    <a:prstGeom prst="rect">
                      <a:avLst/>
                    </a:prstGeom>
                    <a:noFill/>
                    <a:ln>
                      <a:noFill/>
                    </a:ln>
                  </pic:spPr>
                </pic:pic>
              </a:graphicData>
            </a:graphic>
          </wp:inline>
        </w:drawing>
      </w:r>
    </w:p>
    <w:p>
      <w:pPr>
        <w:pStyle w:val="17"/>
        <w:numPr>
          <w:numId w:val="0"/>
        </w:numPr>
        <w:tabs>
          <w:tab w:val="left" w:pos="1191"/>
        </w:tabs>
        <w:spacing w:before="0" w:after="0" w:line="240" w:lineRule="auto"/>
        <w:ind w:right="0" w:rightChars="0"/>
        <w:jc w:val="left"/>
        <w:rPr>
          <w:rFonts w:hint="default"/>
          <w:lang w:val="en-US"/>
        </w:rPr>
      </w:pPr>
      <w:r>
        <w:rPr>
          <w:rFonts w:hint="default"/>
          <w:lang w:val="en-US"/>
        </w:rPr>
        <w:tab/>
      </w:r>
    </w:p>
    <w:p>
      <w:pPr>
        <w:pStyle w:val="17"/>
        <w:numPr>
          <w:numId w:val="0"/>
        </w:numPr>
        <w:tabs>
          <w:tab w:val="left" w:pos="1191"/>
        </w:tabs>
        <w:spacing w:before="0" w:after="0" w:line="240" w:lineRule="auto"/>
        <w:ind w:right="0" w:rightChars="0"/>
        <w:jc w:val="left"/>
        <w:rPr>
          <w:rFonts w:hint="default"/>
          <w:lang w:val="en-US"/>
        </w:rPr>
      </w:pPr>
      <w:r>
        <w:rPr>
          <w:rFonts w:hint="default"/>
          <w:lang w:val="en-US"/>
        </w:rPr>
        <w:tab/>
        <w:t>Screen Layout Sheet mô tả cấu trúc và vị trí của các thành phần trên một màn hình hoặc giao diện người dùng (UI). Sheet này bao gồm các thông tin sau:</w:t>
      </w:r>
    </w:p>
    <w:p>
      <w:pPr>
        <w:pStyle w:val="17"/>
        <w:numPr>
          <w:ilvl w:val="0"/>
          <w:numId w:val="11"/>
        </w:numPr>
        <w:tabs>
          <w:tab w:val="left" w:pos="1191"/>
          <w:tab w:val="clear" w:pos="840"/>
        </w:tabs>
        <w:spacing w:before="0" w:after="0" w:line="240" w:lineRule="auto"/>
        <w:ind w:left="840" w:leftChars="0" w:right="0" w:rightChars="0" w:hanging="420" w:firstLineChars="0"/>
        <w:jc w:val="left"/>
        <w:rPr>
          <w:rFonts w:hint="default"/>
          <w:lang w:val="en-US"/>
        </w:rPr>
      </w:pPr>
      <w:r>
        <w:rPr>
          <w:rFonts w:hint="default"/>
          <w:lang w:val="en-US"/>
        </w:rPr>
        <w:t>Tên màn hình: Đây là tên của màn hình hoặc giao diện mà bảng này đang mô tả.</w:t>
      </w:r>
    </w:p>
    <w:p>
      <w:pPr>
        <w:pStyle w:val="17"/>
        <w:numPr>
          <w:ilvl w:val="0"/>
          <w:numId w:val="11"/>
        </w:numPr>
        <w:tabs>
          <w:tab w:val="left" w:pos="1191"/>
          <w:tab w:val="clear" w:pos="840"/>
        </w:tabs>
        <w:spacing w:before="0" w:after="0" w:line="240" w:lineRule="auto"/>
        <w:ind w:left="840" w:leftChars="0" w:right="0" w:rightChars="0" w:hanging="420" w:firstLineChars="0"/>
        <w:jc w:val="left"/>
        <w:rPr>
          <w:rFonts w:hint="default"/>
          <w:lang w:val="en-US"/>
        </w:rPr>
      </w:pPr>
      <w:r>
        <w:rPr>
          <w:rFonts w:hint="default"/>
          <w:lang w:val="en-US"/>
        </w:rPr>
        <w:t xml:space="preserve">Vị trí và kích thước của các thành phần: Bảng sẽ mô tả vị trí cụ thể của các thành phần như các ô nhập liệu, nút chức năng, menu, hoặc các phần tử khác trên giao diện. </w:t>
      </w:r>
    </w:p>
    <w:p>
      <w:pPr>
        <w:pStyle w:val="17"/>
        <w:numPr>
          <w:ilvl w:val="0"/>
          <w:numId w:val="11"/>
        </w:numPr>
        <w:tabs>
          <w:tab w:val="left" w:pos="1191"/>
          <w:tab w:val="clear" w:pos="840"/>
        </w:tabs>
        <w:spacing w:before="0" w:after="0" w:line="240" w:lineRule="auto"/>
        <w:ind w:left="840" w:leftChars="0" w:right="0" w:rightChars="0" w:hanging="420" w:firstLineChars="0"/>
        <w:jc w:val="left"/>
        <w:rPr>
          <w:rFonts w:hint="default"/>
          <w:lang w:val="en-US"/>
        </w:rPr>
      </w:pPr>
      <w:r>
        <w:rPr>
          <w:rFonts w:hint="default"/>
          <w:lang w:val="en-US"/>
        </w:rPr>
        <w:t>Các trường Input: Bảng cũng có thể mô tả các trường input của điều kiện truy vấn</w:t>
      </w:r>
    </w:p>
    <w:p>
      <w:pPr>
        <w:pStyle w:val="17"/>
        <w:numPr>
          <w:ilvl w:val="0"/>
          <w:numId w:val="11"/>
        </w:numPr>
        <w:tabs>
          <w:tab w:val="left" w:pos="1191"/>
          <w:tab w:val="clear" w:pos="840"/>
        </w:tabs>
        <w:spacing w:before="0" w:after="0" w:line="240" w:lineRule="auto"/>
        <w:ind w:left="840" w:leftChars="0" w:right="0" w:rightChars="0" w:hanging="420" w:firstLineChars="0"/>
        <w:jc w:val="left"/>
        <w:rPr>
          <w:rFonts w:hint="default"/>
          <w:lang w:val="en-US"/>
        </w:rPr>
      </w:pPr>
      <w:r>
        <w:rPr>
          <w:rFonts w:hint="default"/>
          <w:lang w:val="en-US"/>
        </w:rPr>
        <w:t>Các hướng dẫn và ghi chú: Bảng thường cung cấp các hướng dẫn và ghi chú để làm rõ về cách sử dụng giao diện hoặc các yêu cầu thiết kế cụ thể.</w:t>
      </w:r>
    </w:p>
    <w:p>
      <w:pPr>
        <w:pStyle w:val="17"/>
        <w:numPr>
          <w:numId w:val="0"/>
        </w:numPr>
        <w:tabs>
          <w:tab w:val="left" w:pos="1191"/>
        </w:tabs>
        <w:spacing w:before="0" w:after="0" w:line="240" w:lineRule="auto"/>
        <w:ind w:right="0" w:rightChars="0"/>
        <w:jc w:val="left"/>
        <w:rPr>
          <w:rFonts w:hint="default"/>
          <w:lang w:val="en-US"/>
        </w:rPr>
      </w:pPr>
    </w:p>
    <w:p>
      <w:pPr>
        <w:pStyle w:val="17"/>
        <w:numPr>
          <w:ilvl w:val="2"/>
          <w:numId w:val="6"/>
        </w:numPr>
        <w:tabs>
          <w:tab w:val="left" w:pos="1191"/>
        </w:tabs>
        <w:spacing w:before="0" w:after="0" w:line="240" w:lineRule="auto"/>
        <w:ind w:left="1191" w:right="0" w:hanging="386"/>
        <w:jc w:val="left"/>
        <w:rPr>
          <w:i/>
          <w:iCs/>
          <w:color w:val="333333"/>
          <w:sz w:val="24"/>
          <w:u w:val="single"/>
        </w:rPr>
      </w:pPr>
    </w:p>
    <w:p>
      <w:pPr>
        <w:pStyle w:val="17"/>
        <w:numPr>
          <w:numId w:val="0"/>
        </w:numPr>
        <w:tabs>
          <w:tab w:val="left" w:pos="1191"/>
        </w:tabs>
        <w:spacing w:before="0" w:after="0" w:line="240" w:lineRule="auto"/>
        <w:ind w:right="0" w:rightChars="0"/>
        <w:jc w:val="left"/>
        <w:rPr>
          <w:rFonts w:hint="default"/>
          <w:i w:val="0"/>
          <w:iCs w:val="0"/>
          <w:color w:val="333333"/>
          <w:sz w:val="24"/>
          <w:u w:val="none"/>
          <w:lang w:val="en-US"/>
        </w:rPr>
      </w:pPr>
      <w:r>
        <w:rPr>
          <w:rFonts w:hint="default"/>
          <w:i w:val="0"/>
          <w:iCs w:val="0"/>
          <w:color w:val="333333"/>
          <w:sz w:val="24"/>
          <w:u w:val="none"/>
          <w:lang w:val="en-US"/>
        </w:rPr>
        <w:tab/>
      </w:r>
    </w:p>
    <w:p>
      <w:pPr>
        <w:pStyle w:val="6"/>
        <w:numPr>
          <w:ilvl w:val="0"/>
          <w:numId w:val="9"/>
        </w:numPr>
        <w:spacing w:before="169" w:line="376" w:lineRule="auto"/>
        <w:ind w:left="805" w:right="1662" w:firstLine="319"/>
        <w:jc w:val="both"/>
        <w:rPr>
          <w:rFonts w:hint="default"/>
          <w:color w:val="333333"/>
          <w:lang w:val="en-US"/>
        </w:rPr>
      </w:pPr>
      <w:r>
        <w:rPr>
          <w:rFonts w:hint="default"/>
          <w:color w:val="333333"/>
          <w:lang w:val="en-US"/>
        </w:rPr>
        <w:tab/>
      </w:r>
    </w:p>
    <w:p>
      <w:pPr>
        <w:pStyle w:val="6"/>
        <w:numPr>
          <w:numId w:val="0"/>
        </w:numPr>
        <w:spacing w:before="169" w:line="376" w:lineRule="auto"/>
        <w:ind w:right="1662" w:rightChars="0"/>
        <w:jc w:val="both"/>
        <w:rPr>
          <w:rFonts w:hint="default"/>
          <w:color w:val="333333"/>
          <w:lang w:val="en-US"/>
        </w:rPr>
      </w:pPr>
    </w:p>
    <w:p>
      <w:pPr>
        <w:pStyle w:val="6"/>
        <w:spacing w:before="159"/>
      </w:pPr>
    </w:p>
    <w:p>
      <w:pPr>
        <w:pStyle w:val="17"/>
        <w:numPr>
          <w:ilvl w:val="1"/>
          <w:numId w:val="6"/>
        </w:numPr>
        <w:tabs>
          <w:tab w:val="left" w:pos="804"/>
        </w:tabs>
        <w:spacing w:before="1" w:after="0" w:line="240" w:lineRule="auto"/>
        <w:ind w:left="804" w:right="0" w:hanging="359"/>
        <w:jc w:val="left"/>
        <w:rPr>
          <w:sz w:val="26"/>
        </w:rPr>
      </w:pPr>
      <w:r>
        <w:rPr>
          <w:color w:val="333333"/>
          <w:sz w:val="26"/>
        </w:rPr>
        <w:t>Thiết</w:t>
      </w:r>
      <w:r>
        <w:rPr>
          <w:color w:val="333333"/>
          <w:spacing w:val="-4"/>
          <w:sz w:val="26"/>
        </w:rPr>
        <w:t xml:space="preserve"> </w:t>
      </w:r>
      <w:r>
        <w:rPr>
          <w:color w:val="333333"/>
          <w:sz w:val="26"/>
        </w:rPr>
        <w:t>kế</w:t>
      </w:r>
      <w:r>
        <w:rPr>
          <w:color w:val="333333"/>
          <w:spacing w:val="-4"/>
          <w:sz w:val="26"/>
        </w:rPr>
        <w:t xml:space="preserve"> </w:t>
      </w:r>
      <w:r>
        <w:rPr>
          <w:color w:val="333333"/>
          <w:sz w:val="26"/>
        </w:rPr>
        <w:t>chức</w:t>
      </w:r>
      <w:r>
        <w:rPr>
          <w:color w:val="333333"/>
          <w:spacing w:val="-3"/>
          <w:sz w:val="26"/>
        </w:rPr>
        <w:t xml:space="preserve"> </w:t>
      </w:r>
      <w:r>
        <w:rPr>
          <w:color w:val="333333"/>
          <w:sz w:val="26"/>
        </w:rPr>
        <w:t>năng</w:t>
      </w:r>
      <w:r>
        <w:rPr>
          <w:color w:val="333333"/>
          <w:spacing w:val="-4"/>
          <w:sz w:val="26"/>
        </w:rPr>
        <w:t xml:space="preserve"> </w:t>
      </w:r>
      <w:r>
        <w:rPr>
          <w:color w:val="333333"/>
          <w:sz w:val="26"/>
        </w:rPr>
        <w:t>cho</w:t>
      </w:r>
      <w:r>
        <w:rPr>
          <w:color w:val="333333"/>
          <w:spacing w:val="-4"/>
          <w:sz w:val="26"/>
        </w:rPr>
        <w:t xml:space="preserve"> </w:t>
      </w:r>
      <w:r>
        <w:rPr>
          <w:color w:val="333333"/>
          <w:sz w:val="26"/>
        </w:rPr>
        <w:t>đối</w:t>
      </w:r>
      <w:r>
        <w:rPr>
          <w:color w:val="333333"/>
          <w:spacing w:val="-3"/>
          <w:sz w:val="26"/>
        </w:rPr>
        <w:t xml:space="preserve"> </w:t>
      </w:r>
      <w:r>
        <w:rPr>
          <w:color w:val="333333"/>
          <w:sz w:val="26"/>
        </w:rPr>
        <w:t>tượng</w:t>
      </w:r>
      <w:r>
        <w:rPr>
          <w:color w:val="333333"/>
          <w:spacing w:val="-4"/>
          <w:sz w:val="26"/>
        </w:rPr>
        <w:t xml:space="preserve"> </w:t>
      </w:r>
      <w:r>
        <w:rPr>
          <w:color w:val="333333"/>
          <w:sz w:val="26"/>
        </w:rPr>
        <w:t>sử</w:t>
      </w:r>
      <w:r>
        <w:rPr>
          <w:color w:val="333333"/>
          <w:spacing w:val="-4"/>
          <w:sz w:val="26"/>
        </w:rPr>
        <w:t xml:space="preserve"> </w:t>
      </w:r>
      <w:r>
        <w:rPr>
          <w:color w:val="333333"/>
          <w:spacing w:val="-2"/>
          <w:sz w:val="26"/>
        </w:rPr>
        <w:t>dụng.</w:t>
      </w:r>
    </w:p>
    <w:p>
      <w:pPr>
        <w:pStyle w:val="17"/>
        <w:numPr>
          <w:ilvl w:val="1"/>
          <w:numId w:val="12"/>
        </w:numPr>
        <w:tabs>
          <w:tab w:val="left" w:pos="1192"/>
        </w:tabs>
        <w:spacing w:before="169" w:after="0" w:line="240" w:lineRule="auto"/>
        <w:ind w:left="1192" w:right="0" w:hanging="387"/>
        <w:jc w:val="left"/>
        <w:rPr>
          <w:color w:val="333333"/>
          <w:sz w:val="26"/>
          <w:u w:val="single" w:color="333333"/>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pacing w:val="-2"/>
          <w:sz w:val="26"/>
        </w:rPr>
        <w:t>chung.</w:t>
      </w:r>
    </w:p>
    <w:p>
      <w:pPr>
        <w:pStyle w:val="17"/>
        <w:numPr>
          <w:ilvl w:val="2"/>
          <w:numId w:val="12"/>
        </w:numPr>
        <w:tabs>
          <w:tab w:val="left" w:pos="1304"/>
        </w:tabs>
        <w:spacing w:before="182" w:after="0" w:line="240" w:lineRule="auto"/>
        <w:ind w:left="1304" w:right="0" w:hanging="349"/>
        <w:jc w:val="left"/>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5"/>
          <w:sz w:val="26"/>
        </w:rPr>
        <w:t>ký.</w:t>
      </w:r>
    </w:p>
    <w:p>
      <w:pPr>
        <w:pStyle w:val="6"/>
        <w:spacing w:before="176"/>
        <w:ind w:left="955"/>
        <w:jc w:val="both"/>
      </w:pPr>
      <w:r>
        <w:rPr>
          <w:color w:val="333333"/>
        </w:rPr>
        <w:t>Cho</w:t>
      </w:r>
      <w:r>
        <w:rPr>
          <w:color w:val="333333"/>
          <w:spacing w:val="-7"/>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đăng</w:t>
      </w:r>
      <w:r>
        <w:rPr>
          <w:color w:val="333333"/>
          <w:spacing w:val="-4"/>
        </w:rPr>
        <w:t xml:space="preserve"> </w:t>
      </w:r>
      <w:r>
        <w:rPr>
          <w:color w:val="333333"/>
        </w:rPr>
        <w:t>kí</w:t>
      </w:r>
      <w:r>
        <w:rPr>
          <w:color w:val="333333"/>
          <w:spacing w:val="-4"/>
        </w:rPr>
        <w:t xml:space="preserve"> </w:t>
      </w:r>
      <w:r>
        <w:rPr>
          <w:color w:val="333333"/>
        </w:rPr>
        <w:t>để</w:t>
      </w:r>
      <w:r>
        <w:rPr>
          <w:color w:val="333333"/>
          <w:spacing w:val="-5"/>
        </w:rPr>
        <w:t xml:space="preserve"> </w:t>
      </w:r>
      <w:r>
        <w:rPr>
          <w:color w:val="333333"/>
        </w:rPr>
        <w:t>vào</w:t>
      </w:r>
      <w:r>
        <w:rPr>
          <w:color w:val="333333"/>
          <w:spacing w:val="-4"/>
        </w:rPr>
        <w:t xml:space="preserve"> </w:t>
      </w:r>
      <w:r>
        <w:rPr>
          <w:color w:val="333333"/>
        </w:rPr>
        <w:t>học</w:t>
      </w:r>
      <w:r>
        <w:rPr>
          <w:color w:val="333333"/>
          <w:spacing w:val="-4"/>
        </w:rPr>
        <w:t xml:space="preserve"> </w:t>
      </w:r>
      <w:r>
        <w:rPr>
          <w:color w:val="333333"/>
        </w:rPr>
        <w:t>và</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thi.</w:t>
      </w:r>
    </w:p>
    <w:p>
      <w:pPr>
        <w:pStyle w:val="17"/>
        <w:numPr>
          <w:ilvl w:val="3"/>
          <w:numId w:val="12"/>
        </w:numPr>
        <w:tabs>
          <w:tab w:val="left" w:pos="1540"/>
        </w:tabs>
        <w:spacing w:before="169" w:after="0" w:line="376" w:lineRule="auto"/>
        <w:ind w:left="1540" w:right="1664" w:hanging="360"/>
        <w:jc w:val="both"/>
        <w:rPr>
          <w:sz w:val="26"/>
        </w:rPr>
      </w:pPr>
      <w:r>
        <w:rPr>
          <w:color w:val="333333"/>
          <w:sz w:val="26"/>
        </w:rPr>
        <w:t>Trên trang chủ, khi</w:t>
      </w:r>
      <w:r>
        <w:rPr>
          <w:color w:val="333333"/>
          <w:spacing w:val="-6"/>
          <w:sz w:val="26"/>
        </w:rPr>
        <w:t xml:space="preserve"> </w:t>
      </w:r>
      <w:r>
        <w:rPr>
          <w:color w:val="333333"/>
          <w:sz w:val="26"/>
        </w:rPr>
        <w:t>người</w:t>
      </w:r>
      <w:r>
        <w:rPr>
          <w:color w:val="333333"/>
          <w:spacing w:val="-6"/>
          <w:sz w:val="26"/>
        </w:rPr>
        <w:t xml:space="preserve"> </w:t>
      </w:r>
      <w:r>
        <w:rPr>
          <w:color w:val="333333"/>
          <w:sz w:val="26"/>
        </w:rPr>
        <w:t>dùng</w:t>
      </w:r>
      <w:r>
        <w:rPr>
          <w:color w:val="333333"/>
          <w:spacing w:val="-6"/>
          <w:sz w:val="26"/>
        </w:rPr>
        <w:t xml:space="preserve"> </w:t>
      </w:r>
      <w:r>
        <w:rPr>
          <w:color w:val="333333"/>
          <w:sz w:val="26"/>
        </w:rPr>
        <w:t>ấn</w:t>
      </w:r>
      <w:r>
        <w:rPr>
          <w:color w:val="333333"/>
          <w:spacing w:val="-6"/>
          <w:sz w:val="26"/>
        </w:rPr>
        <w:t xml:space="preserve"> </w:t>
      </w:r>
      <w:r>
        <w:rPr>
          <w:color w:val="333333"/>
          <w:sz w:val="26"/>
        </w:rPr>
        <w:t>vào</w:t>
      </w:r>
      <w:r>
        <w:rPr>
          <w:color w:val="333333"/>
          <w:spacing w:val="-6"/>
          <w:sz w:val="26"/>
        </w:rPr>
        <w:t xml:space="preserve"> </w:t>
      </w:r>
      <w:r>
        <w:rPr>
          <w:color w:val="333333"/>
          <w:sz w:val="26"/>
        </w:rPr>
        <w:t>Register</w:t>
      </w:r>
      <w:r>
        <w:rPr>
          <w:color w:val="333333"/>
          <w:spacing w:val="-6"/>
          <w:sz w:val="26"/>
        </w:rPr>
        <w:t xml:space="preserve"> </w:t>
      </w:r>
      <w:r>
        <w:rPr>
          <w:color w:val="333333"/>
          <w:sz w:val="26"/>
        </w:rPr>
        <w:t>thì</w:t>
      </w:r>
      <w:r>
        <w:rPr>
          <w:color w:val="333333"/>
          <w:spacing w:val="-6"/>
          <w:sz w:val="26"/>
        </w:rPr>
        <w:t xml:space="preserve"> </w:t>
      </w:r>
      <w:r>
        <w:rPr>
          <w:color w:val="333333"/>
          <w:sz w:val="26"/>
        </w:rPr>
        <w:t>vào</w:t>
      </w:r>
      <w:r>
        <w:rPr>
          <w:color w:val="333333"/>
          <w:spacing w:val="-6"/>
          <w:sz w:val="26"/>
        </w:rPr>
        <w:t xml:space="preserve"> </w:t>
      </w:r>
      <w:r>
        <w:rPr>
          <w:color w:val="333333"/>
          <w:sz w:val="26"/>
        </w:rPr>
        <w:t>màn</w:t>
      </w:r>
      <w:r>
        <w:rPr>
          <w:color w:val="333333"/>
          <w:spacing w:val="-6"/>
          <w:sz w:val="26"/>
        </w:rPr>
        <w:t xml:space="preserve"> </w:t>
      </w:r>
      <w:r>
        <w:rPr>
          <w:color w:val="333333"/>
          <w:sz w:val="26"/>
        </w:rPr>
        <w:t>hình đăng ký, người dùng</w:t>
      </w:r>
      <w:r>
        <w:rPr>
          <w:color w:val="333333"/>
          <w:spacing w:val="-5"/>
          <w:sz w:val="26"/>
        </w:rPr>
        <w:t xml:space="preserve"> </w:t>
      </w:r>
      <w:r>
        <w:rPr>
          <w:color w:val="333333"/>
          <w:sz w:val="26"/>
        </w:rPr>
        <w:t>có</w:t>
      </w:r>
      <w:r>
        <w:rPr>
          <w:color w:val="333333"/>
          <w:spacing w:val="-5"/>
          <w:sz w:val="26"/>
        </w:rPr>
        <w:t xml:space="preserve"> </w:t>
      </w:r>
      <w:r>
        <w:rPr>
          <w:color w:val="333333"/>
          <w:sz w:val="26"/>
        </w:rPr>
        <w:t>thể</w:t>
      </w:r>
      <w:r>
        <w:rPr>
          <w:color w:val="333333"/>
          <w:spacing w:val="-5"/>
          <w:sz w:val="26"/>
        </w:rPr>
        <w:t xml:space="preserve"> </w:t>
      </w: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z w:val="26"/>
        </w:rPr>
        <w:t>khoản</w:t>
      </w:r>
      <w:r>
        <w:rPr>
          <w:color w:val="333333"/>
          <w:spacing w:val="-5"/>
          <w:sz w:val="26"/>
        </w:rPr>
        <w:t xml:space="preserve"> </w:t>
      </w:r>
      <w:r>
        <w:rPr>
          <w:color w:val="333333"/>
          <w:sz w:val="26"/>
        </w:rPr>
        <w:t>bằng</w:t>
      </w:r>
      <w:r>
        <w:rPr>
          <w:color w:val="333333"/>
          <w:spacing w:val="-5"/>
          <w:sz w:val="26"/>
        </w:rPr>
        <w:t xml:space="preserve"> </w:t>
      </w:r>
      <w:r>
        <w:rPr>
          <w:color w:val="333333"/>
          <w:sz w:val="26"/>
        </w:rPr>
        <w:t>cách:</w:t>
      </w:r>
      <w:r>
        <w:rPr>
          <w:color w:val="333333"/>
          <w:spacing w:val="-5"/>
          <w:sz w:val="26"/>
        </w:rPr>
        <w:t xml:space="preserve"> </w:t>
      </w:r>
      <w:r>
        <w:rPr>
          <w:color w:val="333333"/>
          <w:sz w:val="26"/>
        </w:rPr>
        <w:t>Tạo</w:t>
      </w:r>
      <w:r>
        <w:rPr>
          <w:color w:val="333333"/>
          <w:spacing w:val="-5"/>
          <w:sz w:val="26"/>
        </w:rPr>
        <w:t xml:space="preserve"> </w:t>
      </w:r>
      <w:r>
        <w:rPr>
          <w:color w:val="333333"/>
          <w:sz w:val="26"/>
        </w:rPr>
        <w:t>tài khoản bằng email: các trường cần</w:t>
      </w:r>
      <w:r>
        <w:rPr>
          <w:color w:val="333333"/>
          <w:spacing w:val="-3"/>
          <w:sz w:val="26"/>
        </w:rPr>
        <w:t xml:space="preserve"> </w:t>
      </w:r>
      <w:r>
        <w:rPr>
          <w:color w:val="333333"/>
          <w:sz w:val="26"/>
        </w:rPr>
        <w:t>nhập</w:t>
      </w:r>
      <w:r>
        <w:rPr>
          <w:color w:val="333333"/>
          <w:spacing w:val="-3"/>
          <w:sz w:val="26"/>
        </w:rPr>
        <w:t xml:space="preserve"> </w:t>
      </w:r>
      <w:r>
        <w:rPr>
          <w:color w:val="333333"/>
          <w:sz w:val="26"/>
        </w:rPr>
        <w:t>username,</w:t>
      </w:r>
      <w:r>
        <w:rPr>
          <w:color w:val="333333"/>
          <w:spacing w:val="-3"/>
          <w:sz w:val="26"/>
        </w:rPr>
        <w:t xml:space="preserve"> </w:t>
      </w:r>
      <w:r>
        <w:rPr>
          <w:color w:val="333333"/>
          <w:sz w:val="26"/>
        </w:rPr>
        <w:t>email,</w:t>
      </w:r>
      <w:r>
        <w:rPr>
          <w:color w:val="333333"/>
          <w:spacing w:val="-3"/>
          <w:sz w:val="26"/>
        </w:rPr>
        <w:t xml:space="preserve"> </w:t>
      </w:r>
      <w:r>
        <w:rPr>
          <w:color w:val="333333"/>
          <w:sz w:val="26"/>
        </w:rPr>
        <w:t>phone, address, password, password confirmation (password bắt buộc trên 8 ký tự).</w:t>
      </w:r>
    </w:p>
    <w:p>
      <w:pPr>
        <w:spacing w:after="0" w:line="376" w:lineRule="auto"/>
        <w:jc w:val="both"/>
        <w:rPr>
          <w:sz w:val="26"/>
        </w:rPr>
        <w:sectPr>
          <w:pgSz w:w="11920" w:h="16840"/>
          <w:pgMar w:top="1340" w:right="600" w:bottom="960" w:left="1340" w:header="684" w:footer="775" w:gutter="0"/>
          <w:cols w:space="720" w:num="1"/>
        </w:sectPr>
      </w:pPr>
    </w:p>
    <w:p>
      <w:pPr>
        <w:pStyle w:val="17"/>
        <w:numPr>
          <w:ilvl w:val="3"/>
          <w:numId w:val="12"/>
        </w:numPr>
        <w:tabs>
          <w:tab w:val="left" w:pos="1540"/>
        </w:tabs>
        <w:spacing w:before="79" w:after="0" w:line="376" w:lineRule="auto"/>
        <w:ind w:left="1540" w:right="1676" w:hanging="360"/>
        <w:jc w:val="left"/>
        <w:rPr>
          <w:sz w:val="26"/>
        </w:rPr>
      </w:pPr>
      <w:r>
        <w:rPr>
          <w:color w:val="333333"/>
          <w:sz w:val="26"/>
        </w:rPr>
        <w:t>Sau</w:t>
      </w:r>
      <w:r>
        <w:rPr>
          <w:color w:val="333333"/>
          <w:spacing w:val="40"/>
          <w:sz w:val="26"/>
        </w:rPr>
        <w:t xml:space="preserve"> </w:t>
      </w:r>
      <w:r>
        <w:rPr>
          <w:color w:val="333333"/>
          <w:sz w:val="26"/>
        </w:rPr>
        <w:t>khi</w:t>
      </w:r>
      <w:r>
        <w:rPr>
          <w:color w:val="333333"/>
          <w:spacing w:val="40"/>
          <w:sz w:val="26"/>
        </w:rPr>
        <w:t xml:space="preserve"> </w:t>
      </w:r>
      <w:r>
        <w:rPr>
          <w:color w:val="333333"/>
          <w:sz w:val="26"/>
        </w:rPr>
        <w:t>nhập</w:t>
      </w:r>
      <w:r>
        <w:rPr>
          <w:color w:val="333333"/>
          <w:spacing w:val="40"/>
          <w:sz w:val="26"/>
        </w:rPr>
        <w:t xml:space="preserve"> </w:t>
      </w:r>
      <w:r>
        <w:rPr>
          <w:color w:val="333333"/>
          <w:sz w:val="26"/>
        </w:rPr>
        <w:t>hết các trường tài khoản sẽ được đăng ký thông</w:t>
      </w:r>
      <w:r>
        <w:rPr>
          <w:color w:val="333333"/>
          <w:spacing w:val="40"/>
          <w:sz w:val="26"/>
        </w:rPr>
        <w:t xml:space="preserve"> </w:t>
      </w:r>
      <w:r>
        <w:rPr>
          <w:color w:val="333333"/>
          <w:spacing w:val="-4"/>
          <w:sz w:val="26"/>
        </w:rPr>
        <w:t>qua:</w:t>
      </w:r>
    </w:p>
    <w:p>
      <w:pPr>
        <w:tabs>
          <w:tab w:val="left" w:pos="2259"/>
        </w:tabs>
        <w:spacing w:before="0" w:line="376" w:lineRule="auto"/>
        <w:ind w:left="2260" w:right="1720" w:hanging="360"/>
        <w:jc w:val="left"/>
        <w:rPr>
          <w:sz w:val="26"/>
        </w:rPr>
      </w:pPr>
      <w:r>
        <w:rPr>
          <w:color w:val="333333"/>
          <w:spacing w:val="-10"/>
          <w:sz w:val="26"/>
        </w:rPr>
        <w:t>+</w:t>
      </w:r>
      <w:r>
        <w:rPr>
          <w:color w:val="333333"/>
          <w:sz w:val="26"/>
        </w:rPr>
        <w:tab/>
      </w:r>
      <w:r>
        <w:rPr>
          <w:i/>
          <w:color w:val="333333"/>
          <w:sz w:val="26"/>
        </w:rPr>
        <w:t>registrationService.register(newUser)</w:t>
      </w:r>
      <w:r>
        <w:rPr>
          <w:color w:val="333333"/>
          <w:sz w:val="26"/>
        </w:rPr>
        <w:t>;</w:t>
      </w:r>
      <w:r>
        <w:rPr>
          <w:color w:val="333333"/>
          <w:spacing w:val="80"/>
          <w:sz w:val="26"/>
        </w:rPr>
        <w:t xml:space="preserve"> </w:t>
      </w:r>
      <w:r>
        <w:rPr>
          <w:color w:val="333333"/>
          <w:sz w:val="26"/>
        </w:rPr>
        <w:t>//</w:t>
      </w:r>
      <w:r>
        <w:rPr>
          <w:color w:val="333333"/>
          <w:spacing w:val="80"/>
          <w:sz w:val="26"/>
        </w:rPr>
        <w:t xml:space="preserve"> </w:t>
      </w:r>
      <w:r>
        <w:rPr>
          <w:color w:val="333333"/>
          <w:sz w:val="26"/>
        </w:rPr>
        <w:t>đăng</w:t>
      </w:r>
      <w:r>
        <w:rPr>
          <w:color w:val="333333"/>
          <w:spacing w:val="80"/>
          <w:sz w:val="26"/>
        </w:rPr>
        <w:t xml:space="preserve"> </w:t>
      </w:r>
      <w:r>
        <w:rPr>
          <w:color w:val="333333"/>
          <w:sz w:val="26"/>
        </w:rPr>
        <w:t>ký</w:t>
      </w:r>
      <w:r>
        <w:rPr>
          <w:color w:val="333333"/>
          <w:spacing w:val="80"/>
          <w:sz w:val="26"/>
        </w:rPr>
        <w:t xml:space="preserve"> </w:t>
      </w:r>
      <w:r>
        <w:rPr>
          <w:color w:val="333333"/>
          <w:sz w:val="26"/>
        </w:rPr>
        <w:t>user mới vào database</w:t>
      </w:r>
    </w:p>
    <w:p>
      <w:pPr>
        <w:tabs>
          <w:tab w:val="left" w:pos="2259"/>
        </w:tabs>
        <w:spacing w:before="0" w:line="364" w:lineRule="auto"/>
        <w:ind w:left="2260" w:right="1673" w:hanging="360"/>
        <w:jc w:val="left"/>
        <w:rPr>
          <w:i/>
          <w:sz w:val="26"/>
        </w:rPr>
      </w:pPr>
      <w:r>
        <w:rPr>
          <w:color w:val="333333"/>
          <w:spacing w:val="-10"/>
          <w:sz w:val="26"/>
        </w:rPr>
        <w:t>+</w:t>
      </w:r>
      <w:r>
        <w:rPr>
          <w:color w:val="333333"/>
          <w:sz w:val="26"/>
        </w:rPr>
        <w:tab/>
      </w:r>
      <w:r>
        <w:rPr>
          <w:color w:val="333333"/>
          <w:sz w:val="26"/>
        </w:rPr>
        <w:t xml:space="preserve">register() sẽ </w:t>
      </w:r>
      <w:r>
        <w:rPr>
          <w:sz w:val="26"/>
        </w:rPr>
        <w:t>gửi email kèm token khi click</w:t>
      </w:r>
      <w:r>
        <w:rPr>
          <w:spacing w:val="80"/>
          <w:sz w:val="26"/>
        </w:rPr>
        <w:t xml:space="preserve"> </w:t>
      </w:r>
      <w:r>
        <w:rPr>
          <w:sz w:val="26"/>
        </w:rPr>
        <w:t>vào</w:t>
      </w:r>
      <w:r>
        <w:rPr>
          <w:spacing w:val="-5"/>
          <w:sz w:val="26"/>
        </w:rPr>
        <w:t xml:space="preserve"> </w:t>
      </w:r>
      <w:r>
        <w:rPr>
          <w:sz w:val="26"/>
        </w:rPr>
        <w:t>trước</w:t>
      </w:r>
      <w:r>
        <w:rPr>
          <w:spacing w:val="-5"/>
          <w:sz w:val="26"/>
        </w:rPr>
        <w:t xml:space="preserve"> </w:t>
      </w:r>
      <w:r>
        <w:rPr>
          <w:sz w:val="26"/>
        </w:rPr>
        <w:t>khi token</w:t>
      </w:r>
      <w:r>
        <w:rPr>
          <w:spacing w:val="38"/>
          <w:sz w:val="26"/>
        </w:rPr>
        <w:t xml:space="preserve"> </w:t>
      </w:r>
      <w:r>
        <w:rPr>
          <w:sz w:val="26"/>
        </w:rPr>
        <w:t>hết</w:t>
      </w:r>
      <w:r>
        <w:rPr>
          <w:spacing w:val="38"/>
          <w:sz w:val="26"/>
        </w:rPr>
        <w:t xml:space="preserve"> </w:t>
      </w:r>
      <w:r>
        <w:rPr>
          <w:sz w:val="26"/>
        </w:rPr>
        <w:t>hạn</w:t>
      </w:r>
      <w:r>
        <w:rPr>
          <w:spacing w:val="38"/>
          <w:sz w:val="26"/>
        </w:rPr>
        <w:t xml:space="preserve"> </w:t>
      </w:r>
      <w:r>
        <w:rPr>
          <w:sz w:val="26"/>
        </w:rPr>
        <w:t>sẽ</w:t>
      </w:r>
      <w:r>
        <w:rPr>
          <w:spacing w:val="38"/>
          <w:sz w:val="26"/>
        </w:rPr>
        <w:t xml:space="preserve"> </w:t>
      </w:r>
      <w:r>
        <w:rPr>
          <w:sz w:val="26"/>
        </w:rPr>
        <w:t>tạo</w:t>
      </w:r>
      <w:r>
        <w:rPr>
          <w:spacing w:val="38"/>
          <w:sz w:val="26"/>
        </w:rPr>
        <w:t xml:space="preserve"> </w:t>
      </w:r>
      <w:r>
        <w:rPr>
          <w:sz w:val="26"/>
        </w:rPr>
        <w:t>get</w:t>
      </w:r>
      <w:r>
        <w:rPr>
          <w:spacing w:val="38"/>
          <w:sz w:val="26"/>
        </w:rPr>
        <w:t xml:space="preserve"> </w:t>
      </w:r>
      <w:r>
        <w:rPr>
          <w:sz w:val="26"/>
        </w:rPr>
        <w:t xml:space="preserve">request để confirm token bằng </w:t>
      </w:r>
      <w:r>
        <w:rPr>
          <w:spacing w:val="-4"/>
          <w:sz w:val="26"/>
        </w:rPr>
        <w:t xml:space="preserve">hàm </w:t>
      </w:r>
      <w:r>
        <w:rPr>
          <w:i/>
          <w:spacing w:val="-2"/>
          <w:sz w:val="26"/>
        </w:rPr>
        <w:t>emailSender.send(user.getEmail(),buildEmail(user.getFull</w:t>
      </w:r>
    </w:p>
    <w:p>
      <w:pPr>
        <w:spacing w:before="0" w:line="209" w:lineRule="exact"/>
        <w:ind w:left="2260" w:right="0" w:firstLine="0"/>
        <w:jc w:val="left"/>
        <w:rPr>
          <w:i/>
          <w:sz w:val="26"/>
        </w:rPr>
      </w:pPr>
      <w:r>
        <w:rPr>
          <w:i/>
          <w:sz w:val="26"/>
        </w:rPr>
        <w:t>name(),</w:t>
      </w:r>
      <w:r>
        <w:rPr>
          <w:i/>
          <w:spacing w:val="-12"/>
          <w:sz w:val="26"/>
        </w:rPr>
        <w:t xml:space="preserve"> </w:t>
      </w:r>
      <w:r>
        <w:rPr>
          <w:i/>
          <w:spacing w:val="-2"/>
          <w:sz w:val="26"/>
        </w:rPr>
        <w:t>link));</w:t>
      </w:r>
    </w:p>
    <w:p>
      <w:pPr>
        <w:pStyle w:val="6"/>
        <w:tabs>
          <w:tab w:val="left" w:pos="2259"/>
        </w:tabs>
        <w:spacing w:before="99" w:line="376" w:lineRule="auto"/>
        <w:ind w:left="2260" w:right="1720" w:hanging="360"/>
      </w:pPr>
      <w:r>
        <w:rPr>
          <w:color w:val="333333"/>
          <w:spacing w:val="-10"/>
        </w:rPr>
        <w:t>+</w:t>
      </w:r>
      <w:r>
        <w:rPr>
          <w:color w:val="333333"/>
        </w:rPr>
        <w:tab/>
      </w:r>
      <w:r>
        <w:rPr>
          <w:color w:val="333333"/>
        </w:rPr>
        <w:t>Sau</w:t>
      </w:r>
      <w:r>
        <w:rPr>
          <w:color w:val="333333"/>
          <w:spacing w:val="40"/>
        </w:rPr>
        <w:t xml:space="preserve"> </w:t>
      </w:r>
      <w:r>
        <w:rPr>
          <w:color w:val="333333"/>
        </w:rPr>
        <w:t>khi</w:t>
      </w:r>
      <w:r>
        <w:rPr>
          <w:color w:val="333333"/>
          <w:spacing w:val="40"/>
        </w:rPr>
        <w:t xml:space="preserve"> </w:t>
      </w:r>
      <w:r>
        <w:rPr>
          <w:color w:val="333333"/>
        </w:rPr>
        <w:t>xác</w:t>
      </w:r>
      <w:r>
        <w:rPr>
          <w:color w:val="333333"/>
          <w:spacing w:val="40"/>
        </w:rPr>
        <w:t xml:space="preserve"> </w:t>
      </w:r>
      <w:r>
        <w:rPr>
          <w:color w:val="333333"/>
        </w:rPr>
        <w:t>nhận</w:t>
      </w:r>
      <w:r>
        <w:rPr>
          <w:color w:val="333333"/>
          <w:spacing w:val="40"/>
        </w:rPr>
        <w:t xml:space="preserve"> </w:t>
      </w:r>
      <w:r>
        <w:rPr>
          <w:color w:val="333333"/>
        </w:rPr>
        <w:t>tài</w:t>
      </w:r>
      <w:r>
        <w:rPr>
          <w:color w:val="333333"/>
          <w:spacing w:val="40"/>
        </w:rPr>
        <w:t xml:space="preserve"> </w:t>
      </w:r>
      <w:r>
        <w:rPr>
          <w:color w:val="333333"/>
        </w:rPr>
        <w:t>khoản</w:t>
      </w:r>
      <w:r>
        <w:rPr>
          <w:color w:val="333333"/>
          <w:spacing w:val="40"/>
        </w:rPr>
        <w:t xml:space="preserve"> </w:t>
      </w:r>
      <w:r>
        <w:rPr>
          <w:color w:val="333333"/>
        </w:rPr>
        <w:t>sẽ đăng ký thành công vào chuyển đến màn hình đăng nhập.</w:t>
      </w:r>
    </w:p>
    <w:p>
      <w:pPr>
        <w:pStyle w:val="6"/>
        <w:spacing w:before="70"/>
      </w:pPr>
    </w:p>
    <w:p>
      <w:pPr>
        <w:pStyle w:val="17"/>
        <w:numPr>
          <w:ilvl w:val="2"/>
          <w:numId w:val="12"/>
        </w:numPr>
        <w:tabs>
          <w:tab w:val="left" w:pos="1239"/>
        </w:tabs>
        <w:spacing w:before="1" w:after="0" w:line="240" w:lineRule="auto"/>
        <w:ind w:left="1239" w:right="0" w:hanging="284"/>
        <w:jc w:val="both"/>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2"/>
          <w:sz w:val="26"/>
        </w:rPr>
        <w:t>nhập.</w:t>
      </w:r>
    </w:p>
    <w:p>
      <w:pPr>
        <w:pStyle w:val="6"/>
        <w:spacing w:before="176"/>
        <w:ind w:left="955"/>
        <w:jc w:val="both"/>
      </w:pPr>
      <w:r>
        <w:rPr>
          <w:color w:val="333333"/>
        </w:rPr>
        <w:t>Cho</w:t>
      </w:r>
      <w:r>
        <w:rPr>
          <w:color w:val="333333"/>
          <w:spacing w:val="-6"/>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đã</w:t>
      </w:r>
      <w:r>
        <w:rPr>
          <w:color w:val="333333"/>
          <w:spacing w:val="-4"/>
        </w:rPr>
        <w:t xml:space="preserve"> </w:t>
      </w:r>
      <w:r>
        <w:rPr>
          <w:color w:val="333333"/>
        </w:rPr>
        <w:t>có</w:t>
      </w:r>
      <w:r>
        <w:rPr>
          <w:color w:val="333333"/>
          <w:spacing w:val="-4"/>
        </w:rPr>
        <w:t xml:space="preserve"> </w:t>
      </w:r>
      <w:r>
        <w:rPr>
          <w:color w:val="333333"/>
        </w:rPr>
        <w:t>tài</w:t>
      </w:r>
      <w:r>
        <w:rPr>
          <w:color w:val="333333"/>
          <w:spacing w:val="-4"/>
        </w:rPr>
        <w:t xml:space="preserve"> </w:t>
      </w:r>
      <w:r>
        <w:rPr>
          <w:color w:val="333333"/>
        </w:rPr>
        <w:t>khoản</w:t>
      </w:r>
      <w:r>
        <w:rPr>
          <w:color w:val="333333"/>
          <w:spacing w:val="-4"/>
        </w:rPr>
        <w:t xml:space="preserve"> </w:t>
      </w:r>
      <w:r>
        <w:rPr>
          <w:color w:val="333333"/>
        </w:rPr>
        <w:t>đăng</w:t>
      </w:r>
      <w:r>
        <w:rPr>
          <w:color w:val="333333"/>
          <w:spacing w:val="-4"/>
        </w:rPr>
        <w:t xml:space="preserve"> </w:t>
      </w:r>
      <w:r>
        <w:rPr>
          <w:color w:val="333333"/>
        </w:rPr>
        <w:t>nhập</w:t>
      </w:r>
      <w:r>
        <w:rPr>
          <w:color w:val="333333"/>
          <w:spacing w:val="-4"/>
        </w:rPr>
        <w:t xml:space="preserve"> </w:t>
      </w:r>
      <w:r>
        <w:rPr>
          <w:color w:val="333333"/>
        </w:rPr>
        <w:t>vào</w:t>
      </w:r>
      <w:r>
        <w:rPr>
          <w:color w:val="333333"/>
          <w:spacing w:val="-4"/>
        </w:rPr>
        <w:t xml:space="preserve"> </w:t>
      </w:r>
      <w:r>
        <w:rPr>
          <w:color w:val="333333"/>
        </w:rPr>
        <w:t>hệ</w:t>
      </w:r>
      <w:r>
        <w:rPr>
          <w:color w:val="333333"/>
          <w:spacing w:val="-3"/>
        </w:rPr>
        <w:t xml:space="preserve"> </w:t>
      </w:r>
      <w:r>
        <w:rPr>
          <w:color w:val="333333"/>
          <w:spacing w:val="-2"/>
        </w:rPr>
        <w:t>thống.</w:t>
      </w:r>
    </w:p>
    <w:p>
      <w:pPr>
        <w:pStyle w:val="17"/>
        <w:numPr>
          <w:ilvl w:val="0"/>
          <w:numId w:val="13"/>
        </w:numPr>
        <w:tabs>
          <w:tab w:val="left" w:pos="1375"/>
        </w:tabs>
        <w:spacing w:before="169" w:after="0" w:line="376" w:lineRule="auto"/>
        <w:ind w:left="1375" w:right="1670" w:hanging="360"/>
        <w:jc w:val="both"/>
        <w:rPr>
          <w:sz w:val="26"/>
        </w:rPr>
      </w:pPr>
      <w:r>
        <w:rPr>
          <w:color w:val="333333"/>
          <w:sz w:val="26"/>
        </w:rPr>
        <w:t>Trên trang chủ, khi người chơi ấn vào Login thì hiện ra</w:t>
      </w:r>
      <w:r>
        <w:rPr>
          <w:color w:val="333333"/>
          <w:spacing w:val="-4"/>
          <w:sz w:val="26"/>
        </w:rPr>
        <w:t xml:space="preserve"> </w:t>
      </w:r>
      <w:r>
        <w:rPr>
          <w:color w:val="333333"/>
          <w:sz w:val="26"/>
        </w:rPr>
        <w:t>màn</w:t>
      </w:r>
      <w:r>
        <w:rPr>
          <w:color w:val="333333"/>
          <w:spacing w:val="-4"/>
          <w:sz w:val="26"/>
        </w:rPr>
        <w:t xml:space="preserve"> </w:t>
      </w:r>
      <w:r>
        <w:rPr>
          <w:color w:val="333333"/>
          <w:sz w:val="26"/>
        </w:rPr>
        <w:t>hình đăng nhập người dùng có thể đăng nhập bằng cách nhập username, password.</w:t>
      </w:r>
    </w:p>
    <w:p>
      <w:pPr>
        <w:pStyle w:val="17"/>
        <w:numPr>
          <w:ilvl w:val="0"/>
          <w:numId w:val="13"/>
        </w:numPr>
        <w:tabs>
          <w:tab w:val="left" w:pos="1375"/>
        </w:tabs>
        <w:spacing w:before="0" w:after="0" w:line="376" w:lineRule="auto"/>
        <w:ind w:left="1375" w:right="1665" w:hanging="360"/>
        <w:jc w:val="both"/>
        <w:rPr>
          <w:i/>
          <w:sz w:val="26"/>
        </w:rPr>
      </w:pPr>
      <w:r>
        <w:rPr>
          <w:color w:val="333333"/>
          <w:sz w:val="26"/>
        </w:rPr>
        <w:t xml:space="preserve">hệ thống check username có tồn tại không rồi sau đó check password nếu đúng sẽ đăng nhập thành công: </w:t>
      </w:r>
      <w:r>
        <w:rPr>
          <w:i/>
          <w:color w:val="333333"/>
          <w:sz w:val="26"/>
        </w:rPr>
        <w:t>checkLogin()</w:t>
      </w:r>
    </w:p>
    <w:p>
      <w:pPr>
        <w:pStyle w:val="17"/>
        <w:numPr>
          <w:ilvl w:val="2"/>
          <w:numId w:val="12"/>
        </w:numPr>
        <w:tabs>
          <w:tab w:val="left" w:pos="1239"/>
        </w:tabs>
        <w:spacing w:before="6" w:after="0" w:line="240" w:lineRule="auto"/>
        <w:ind w:left="1239" w:right="0" w:hanging="284"/>
        <w:jc w:val="both"/>
        <w:rPr>
          <w:rFonts w:ascii="Arial" w:hAnsi="Arial"/>
          <w:color w:val="333333"/>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76" w:line="376" w:lineRule="auto"/>
        <w:ind w:left="955" w:right="1671"/>
        <w:jc w:val="both"/>
      </w:pPr>
      <w:r>
        <w:rPr>
          <w:color w:val="333333"/>
        </w:rPr>
        <w:t>Cho phép dùng sửa thông tin cá nhân của mình, khi ấn vào Edit Account thì màn hình sẽ hiển thị bao gồm các trường sau:</w:t>
      </w:r>
    </w:p>
    <w:p>
      <w:pPr>
        <w:pStyle w:val="6"/>
        <w:tabs>
          <w:tab w:val="left" w:pos="1604"/>
        </w:tabs>
        <w:spacing w:line="296" w:lineRule="exact"/>
        <w:ind w:left="1180"/>
      </w:pPr>
      <w:r>
        <w:rPr>
          <w:color w:val="333333"/>
          <w:spacing w:val="-10"/>
        </w:rPr>
        <w:t>+</w:t>
      </w:r>
      <w:r>
        <w:rPr>
          <w:color w:val="333333"/>
        </w:rPr>
        <w:tab/>
      </w:r>
      <w:r>
        <w:rPr>
          <w:color w:val="333333"/>
          <w:spacing w:val="-2"/>
        </w:rPr>
        <w:t>Email</w:t>
      </w:r>
    </w:p>
    <w:p>
      <w:pPr>
        <w:pStyle w:val="6"/>
        <w:tabs>
          <w:tab w:val="left" w:pos="1604"/>
        </w:tabs>
        <w:spacing w:before="60"/>
        <w:ind w:left="1180"/>
      </w:pPr>
      <w:r>
        <w:rPr>
          <w:color w:val="333333"/>
          <w:spacing w:val="-10"/>
        </w:rPr>
        <w:t>+</w:t>
      </w:r>
      <w:r>
        <w:rPr>
          <w:color w:val="333333"/>
        </w:rPr>
        <w:tab/>
      </w:r>
      <w:r>
        <w:rPr>
          <w:color w:val="333333"/>
          <w:spacing w:val="-2"/>
        </w:rPr>
        <w:t>Password,</w:t>
      </w:r>
      <w:r>
        <w:rPr>
          <w:color w:val="333333"/>
          <w:spacing w:val="1"/>
        </w:rPr>
        <w:t xml:space="preserve"> </w:t>
      </w:r>
      <w:r>
        <w:rPr>
          <w:color w:val="333333"/>
          <w:spacing w:val="-2"/>
        </w:rPr>
        <w:t>password</w:t>
      </w:r>
      <w:r>
        <w:rPr>
          <w:color w:val="333333"/>
          <w:spacing w:val="1"/>
        </w:rPr>
        <w:t xml:space="preserve"> </w:t>
      </w:r>
      <w:r>
        <w:rPr>
          <w:color w:val="333333"/>
          <w:spacing w:val="-2"/>
        </w:rPr>
        <w:t>confirmation,</w:t>
      </w:r>
      <w:r>
        <w:rPr>
          <w:color w:val="333333"/>
          <w:spacing w:val="2"/>
        </w:rPr>
        <w:t xml:space="preserve"> </w:t>
      </w:r>
      <w:r>
        <w:rPr>
          <w:color w:val="333333"/>
          <w:spacing w:val="-2"/>
        </w:rPr>
        <w:t>current</w:t>
      </w:r>
      <w:r>
        <w:rPr>
          <w:color w:val="333333"/>
          <w:spacing w:val="1"/>
        </w:rPr>
        <w:t xml:space="preserve"> </w:t>
      </w:r>
      <w:r>
        <w:rPr>
          <w:color w:val="333333"/>
          <w:spacing w:val="-2"/>
        </w:rPr>
        <w:t>password</w:t>
      </w:r>
    </w:p>
    <w:p>
      <w:pPr>
        <w:pStyle w:val="6"/>
        <w:tabs>
          <w:tab w:val="left" w:pos="1604"/>
        </w:tabs>
        <w:spacing w:before="60"/>
        <w:ind w:left="1180"/>
      </w:pPr>
      <w:r>
        <w:rPr>
          <w:color w:val="333333"/>
          <w:spacing w:val="-10"/>
        </w:rPr>
        <w:t>+</w:t>
      </w:r>
      <w:r>
        <w:rPr>
          <w:color w:val="333333"/>
        </w:rPr>
        <w:tab/>
      </w:r>
      <w:r>
        <w:rPr>
          <w:color w:val="333333"/>
          <w:spacing w:val="-2"/>
        </w:rPr>
        <w:t>Username</w:t>
      </w:r>
    </w:p>
    <w:p>
      <w:pPr>
        <w:pStyle w:val="6"/>
        <w:tabs>
          <w:tab w:val="left" w:pos="1604"/>
        </w:tabs>
        <w:spacing w:before="60"/>
        <w:ind w:left="1180"/>
      </w:pPr>
      <w:r>
        <w:rPr>
          <w:color w:val="333333"/>
          <w:spacing w:val="-10"/>
        </w:rPr>
        <w:t>+</w:t>
      </w:r>
      <w:r>
        <w:rPr>
          <w:color w:val="333333"/>
        </w:rPr>
        <w:tab/>
      </w:r>
      <w:r>
        <w:rPr>
          <w:color w:val="333333"/>
          <w:spacing w:val="-2"/>
        </w:rPr>
        <w:t>Avatar</w:t>
      </w:r>
    </w:p>
    <w:p>
      <w:pPr>
        <w:pStyle w:val="17"/>
        <w:numPr>
          <w:ilvl w:val="0"/>
          <w:numId w:val="14"/>
        </w:numPr>
        <w:tabs>
          <w:tab w:val="left" w:pos="970"/>
        </w:tabs>
        <w:spacing w:before="59" w:after="0" w:line="240" w:lineRule="auto"/>
        <w:ind w:left="970" w:right="0" w:hanging="150"/>
        <w:jc w:val="left"/>
        <w:rPr>
          <w:sz w:val="26"/>
        </w:rPr>
      </w:pPr>
      <w:r>
        <w:rPr>
          <w:i/>
          <w:color w:val="333333"/>
          <w:spacing w:val="-2"/>
          <w:sz w:val="26"/>
        </w:rPr>
        <w:t>showView()</w:t>
      </w:r>
      <w:r>
        <w:rPr>
          <w:i/>
          <w:color w:val="333333"/>
          <w:spacing w:val="-7"/>
          <w:sz w:val="26"/>
        </w:rPr>
        <w:t xml:space="preserve"> </w:t>
      </w:r>
      <w:r>
        <w:rPr>
          <w:color w:val="333333"/>
          <w:spacing w:val="-2"/>
          <w:sz w:val="26"/>
        </w:rPr>
        <w:t>:</w:t>
      </w:r>
      <w:r>
        <w:rPr>
          <w:color w:val="333333"/>
          <w:spacing w:val="-6"/>
          <w:sz w:val="26"/>
        </w:rPr>
        <w:t xml:space="preserve"> </w:t>
      </w:r>
      <w:r>
        <w:rPr>
          <w:color w:val="333333"/>
          <w:spacing w:val="-2"/>
          <w:sz w:val="26"/>
        </w:rPr>
        <w:t>show</w:t>
      </w:r>
      <w:r>
        <w:rPr>
          <w:color w:val="333333"/>
          <w:spacing w:val="-6"/>
          <w:sz w:val="26"/>
        </w:rPr>
        <w:t xml:space="preserve"> </w:t>
      </w:r>
      <w:r>
        <w:rPr>
          <w:color w:val="333333"/>
          <w:spacing w:val="-2"/>
          <w:sz w:val="26"/>
        </w:rPr>
        <w:t>profile</w:t>
      </w:r>
      <w:r>
        <w:rPr>
          <w:color w:val="333333"/>
          <w:spacing w:val="-6"/>
          <w:sz w:val="26"/>
        </w:rPr>
        <w:t xml:space="preserve"> </w:t>
      </w:r>
      <w:r>
        <w:rPr>
          <w:color w:val="333333"/>
          <w:spacing w:val="-4"/>
          <w:sz w:val="26"/>
        </w:rPr>
        <w:t>user</w:t>
      </w:r>
    </w:p>
    <w:p>
      <w:pPr>
        <w:pStyle w:val="17"/>
        <w:numPr>
          <w:ilvl w:val="0"/>
          <w:numId w:val="14"/>
        </w:numPr>
        <w:tabs>
          <w:tab w:val="left" w:pos="970"/>
        </w:tabs>
        <w:spacing w:before="60" w:after="0" w:line="240" w:lineRule="auto"/>
        <w:ind w:left="970" w:right="0" w:hanging="150"/>
        <w:jc w:val="left"/>
        <w:rPr>
          <w:sz w:val="26"/>
        </w:rPr>
      </w:pPr>
      <w:r>
        <w:rPr>
          <w:i/>
          <w:color w:val="333333"/>
          <w:sz w:val="26"/>
        </w:rPr>
        <w:t>viewProﬁle()</w:t>
      </w:r>
      <w:r>
        <w:rPr>
          <w:color w:val="333333"/>
          <w:sz w:val="26"/>
        </w:rPr>
        <w:t>:</w:t>
      </w:r>
      <w:r>
        <w:rPr>
          <w:color w:val="333333"/>
          <w:spacing w:val="-10"/>
          <w:sz w:val="26"/>
        </w:rPr>
        <w:t xml:space="preserve"> </w:t>
      </w:r>
      <w:r>
        <w:rPr>
          <w:color w:val="333333"/>
          <w:sz w:val="26"/>
        </w:rPr>
        <w:t>để</w:t>
      </w:r>
      <w:r>
        <w:rPr>
          <w:color w:val="333333"/>
          <w:spacing w:val="-9"/>
          <w:sz w:val="26"/>
        </w:rPr>
        <w:t xml:space="preserve"> </w:t>
      </w:r>
      <w:r>
        <w:rPr>
          <w:color w:val="333333"/>
          <w:sz w:val="26"/>
        </w:rPr>
        <w:t>vào</w:t>
      </w:r>
      <w:r>
        <w:rPr>
          <w:color w:val="333333"/>
          <w:spacing w:val="-9"/>
          <w:sz w:val="26"/>
        </w:rPr>
        <w:t xml:space="preserve"> </w:t>
      </w:r>
      <w:r>
        <w:rPr>
          <w:color w:val="333333"/>
          <w:sz w:val="26"/>
        </w:rPr>
        <w:t>trang</w:t>
      </w:r>
      <w:r>
        <w:rPr>
          <w:color w:val="333333"/>
          <w:spacing w:val="-10"/>
          <w:sz w:val="26"/>
        </w:rPr>
        <w:t xml:space="preserve"> </w:t>
      </w:r>
      <w:r>
        <w:rPr>
          <w:color w:val="333333"/>
          <w:sz w:val="26"/>
        </w:rPr>
        <w:t>cập</w:t>
      </w:r>
      <w:r>
        <w:rPr>
          <w:color w:val="333333"/>
          <w:spacing w:val="-9"/>
          <w:sz w:val="26"/>
        </w:rPr>
        <w:t xml:space="preserve"> </w:t>
      </w:r>
      <w:r>
        <w:rPr>
          <w:color w:val="333333"/>
          <w:sz w:val="26"/>
        </w:rPr>
        <w:t>nhật</w:t>
      </w:r>
      <w:r>
        <w:rPr>
          <w:color w:val="333333"/>
          <w:spacing w:val="-9"/>
          <w:sz w:val="26"/>
        </w:rPr>
        <w:t xml:space="preserve"> </w:t>
      </w:r>
      <w:r>
        <w:rPr>
          <w:color w:val="333333"/>
          <w:spacing w:val="-2"/>
          <w:sz w:val="26"/>
        </w:rPr>
        <w:t>profile.</w:t>
      </w:r>
    </w:p>
    <w:p>
      <w:pPr>
        <w:pStyle w:val="17"/>
        <w:numPr>
          <w:ilvl w:val="0"/>
          <w:numId w:val="14"/>
        </w:numPr>
        <w:tabs>
          <w:tab w:val="left" w:pos="970"/>
        </w:tabs>
        <w:spacing w:before="60" w:after="0" w:line="240" w:lineRule="auto"/>
        <w:ind w:left="970" w:right="0" w:hanging="150"/>
        <w:jc w:val="left"/>
        <w:rPr>
          <w:sz w:val="26"/>
        </w:rPr>
      </w:pPr>
      <w:r>
        <w:rPr>
          <w:i/>
          <w:sz w:val="26"/>
        </w:rPr>
        <w:t>updateProﬁle()</w:t>
      </w:r>
      <w:r>
        <w:rPr>
          <w:sz w:val="26"/>
        </w:rPr>
        <w:t>:</w:t>
      </w:r>
      <w:r>
        <w:rPr>
          <w:spacing w:val="-8"/>
          <w:sz w:val="26"/>
        </w:rPr>
        <w:t xml:space="preserve"> </w:t>
      </w:r>
      <w:r>
        <w:rPr>
          <w:sz w:val="26"/>
        </w:rPr>
        <w:t>lưu</w:t>
      </w:r>
      <w:r>
        <w:rPr>
          <w:spacing w:val="-8"/>
          <w:sz w:val="26"/>
        </w:rPr>
        <w:t xml:space="preserve"> </w:t>
      </w:r>
      <w:r>
        <w:rPr>
          <w:sz w:val="26"/>
        </w:rPr>
        <w:t>lại</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khi</w:t>
      </w:r>
      <w:r>
        <w:rPr>
          <w:spacing w:val="-8"/>
          <w:sz w:val="26"/>
        </w:rPr>
        <w:t xml:space="preserve"> </w:t>
      </w:r>
      <w:r>
        <w:rPr>
          <w:sz w:val="26"/>
        </w:rPr>
        <w:t>cập</w:t>
      </w:r>
      <w:r>
        <w:rPr>
          <w:spacing w:val="-7"/>
          <w:sz w:val="26"/>
        </w:rPr>
        <w:t xml:space="preserve"> </w:t>
      </w:r>
      <w:r>
        <w:rPr>
          <w:spacing w:val="-2"/>
          <w:sz w:val="26"/>
        </w:rPr>
        <w:t>nhật.</w:t>
      </w:r>
    </w:p>
    <w:p>
      <w:pPr>
        <w:pStyle w:val="17"/>
        <w:numPr>
          <w:ilvl w:val="0"/>
          <w:numId w:val="14"/>
        </w:numPr>
        <w:tabs>
          <w:tab w:val="left" w:pos="970"/>
        </w:tabs>
        <w:spacing w:before="60" w:after="0" w:line="240" w:lineRule="auto"/>
        <w:ind w:left="970" w:right="0" w:hanging="150"/>
        <w:jc w:val="left"/>
        <w:rPr>
          <w:sz w:val="26"/>
        </w:rPr>
      </w:pPr>
      <w:r>
        <w:rPr>
          <w:i/>
          <w:color w:val="333333"/>
          <w:sz w:val="26"/>
        </w:rPr>
        <w:t>updateEmail()</w:t>
      </w:r>
      <w:r>
        <w:rPr>
          <w:color w:val="333333"/>
          <w:sz w:val="26"/>
        </w:rPr>
        <w:t>:</w:t>
      </w:r>
      <w:r>
        <w:rPr>
          <w:color w:val="333333"/>
          <w:spacing w:val="-10"/>
          <w:sz w:val="26"/>
        </w:rPr>
        <w:t xml:space="preserve"> </w:t>
      </w:r>
      <w:r>
        <w:rPr>
          <w:color w:val="333333"/>
          <w:sz w:val="26"/>
        </w:rPr>
        <w:t>cập</w:t>
      </w:r>
      <w:r>
        <w:rPr>
          <w:color w:val="333333"/>
          <w:spacing w:val="-10"/>
          <w:sz w:val="26"/>
        </w:rPr>
        <w:t xml:space="preserve"> </w:t>
      </w:r>
      <w:r>
        <w:rPr>
          <w:color w:val="333333"/>
          <w:sz w:val="26"/>
        </w:rPr>
        <w:t>nhật</w:t>
      </w:r>
      <w:r>
        <w:rPr>
          <w:color w:val="333333"/>
          <w:spacing w:val="-10"/>
          <w:sz w:val="26"/>
        </w:rPr>
        <w:t xml:space="preserve"> </w:t>
      </w:r>
      <w:r>
        <w:rPr>
          <w:color w:val="333333"/>
          <w:spacing w:val="-2"/>
          <w:sz w:val="26"/>
        </w:rPr>
        <w:t>email.</w:t>
      </w:r>
    </w:p>
    <w:p>
      <w:pPr>
        <w:pStyle w:val="17"/>
        <w:numPr>
          <w:ilvl w:val="0"/>
          <w:numId w:val="14"/>
        </w:numPr>
        <w:tabs>
          <w:tab w:val="left" w:pos="970"/>
        </w:tabs>
        <w:spacing w:before="60" w:after="0" w:line="240" w:lineRule="auto"/>
        <w:ind w:left="970" w:right="0" w:hanging="150"/>
        <w:jc w:val="left"/>
        <w:rPr>
          <w:sz w:val="26"/>
        </w:rPr>
      </w:pPr>
      <w:r>
        <w:rPr>
          <w:i/>
          <w:color w:val="333333"/>
          <w:spacing w:val="-2"/>
          <w:sz w:val="26"/>
        </w:rPr>
        <w:t>updatePassword()</w:t>
      </w:r>
      <w:r>
        <w:rPr>
          <w:color w:val="333333"/>
          <w:spacing w:val="-2"/>
          <w:sz w:val="26"/>
        </w:rPr>
        <w:t>:</w:t>
      </w:r>
      <w:r>
        <w:rPr>
          <w:color w:val="333333"/>
          <w:spacing w:val="-3"/>
          <w:sz w:val="26"/>
        </w:rPr>
        <w:t xml:space="preserve"> </w:t>
      </w:r>
      <w:r>
        <w:rPr>
          <w:color w:val="333333"/>
          <w:spacing w:val="-2"/>
          <w:sz w:val="26"/>
        </w:rPr>
        <w:t>cập</w:t>
      </w:r>
      <w:r>
        <w:rPr>
          <w:color w:val="333333"/>
          <w:spacing w:val="-3"/>
          <w:sz w:val="26"/>
        </w:rPr>
        <w:t xml:space="preserve"> </w:t>
      </w:r>
      <w:r>
        <w:rPr>
          <w:color w:val="333333"/>
          <w:spacing w:val="-2"/>
          <w:sz w:val="26"/>
        </w:rPr>
        <w:t>nhật</w:t>
      </w:r>
      <w:r>
        <w:rPr>
          <w:color w:val="333333"/>
          <w:spacing w:val="-3"/>
          <w:sz w:val="26"/>
        </w:rPr>
        <w:t xml:space="preserve"> </w:t>
      </w:r>
      <w:r>
        <w:rPr>
          <w:color w:val="333333"/>
          <w:spacing w:val="-2"/>
          <w:sz w:val="26"/>
        </w:rPr>
        <w:t>mật</w:t>
      </w:r>
      <w:r>
        <w:rPr>
          <w:color w:val="333333"/>
          <w:spacing w:val="-3"/>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17"/>
        <w:numPr>
          <w:ilvl w:val="1"/>
          <w:numId w:val="14"/>
        </w:numPr>
        <w:tabs>
          <w:tab w:val="left" w:pos="1239"/>
        </w:tabs>
        <w:spacing w:before="92" w:after="0" w:line="240" w:lineRule="auto"/>
        <w:ind w:left="1239" w:right="0" w:hanging="284"/>
        <w:jc w:val="both"/>
        <w:rPr>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quên</w:t>
      </w:r>
      <w:r>
        <w:rPr>
          <w:color w:val="333333"/>
          <w:spacing w:val="-4"/>
          <w:sz w:val="26"/>
        </w:rPr>
        <w:t xml:space="preserve"> </w:t>
      </w:r>
      <w:r>
        <w:rPr>
          <w:color w:val="333333"/>
          <w:sz w:val="26"/>
        </w:rPr>
        <w:t>mật</w:t>
      </w:r>
      <w:r>
        <w:rPr>
          <w:color w:val="333333"/>
          <w:spacing w:val="-3"/>
          <w:sz w:val="26"/>
        </w:rPr>
        <w:t xml:space="preserve"> </w:t>
      </w:r>
      <w:r>
        <w:rPr>
          <w:color w:val="333333"/>
          <w:spacing w:val="-2"/>
          <w:sz w:val="26"/>
        </w:rPr>
        <w:t>khẩu.</w:t>
      </w:r>
    </w:p>
    <w:p>
      <w:pPr>
        <w:pStyle w:val="6"/>
        <w:spacing w:before="176" w:line="376" w:lineRule="auto"/>
        <w:ind w:left="955" w:right="1664"/>
        <w:jc w:val="both"/>
      </w:pPr>
      <w:r>
        <w:rPr>
          <w:color w:val="333333"/>
        </w:rPr>
        <w:t>Cho phép người dùng thay đổi mật khẩu và xác nhận bằng email đã đăng ký tài khoản. Khi nhập email đã dùng trong đăng ký tài khoản,</w:t>
      </w:r>
      <w:r>
        <w:rPr>
          <w:color w:val="333333"/>
          <w:spacing w:val="40"/>
        </w:rPr>
        <w:t xml:space="preserve"> </w:t>
      </w:r>
      <w:r>
        <w:rPr>
          <w:color w:val="333333"/>
        </w:rPr>
        <w:t>hệ thống sẽ gửi mã OTP về email để xác nhận</w:t>
      </w:r>
      <w:r>
        <w:rPr>
          <w:color w:val="333333"/>
          <w:spacing w:val="-3"/>
        </w:rPr>
        <w:t xml:space="preserve"> </w:t>
      </w:r>
      <w:r>
        <w:rPr>
          <w:color w:val="333333"/>
        </w:rPr>
        <w:t>lấy</w:t>
      </w:r>
      <w:r>
        <w:rPr>
          <w:color w:val="333333"/>
          <w:spacing w:val="-3"/>
        </w:rPr>
        <w:t xml:space="preserve"> </w:t>
      </w:r>
      <w:r>
        <w:rPr>
          <w:color w:val="333333"/>
        </w:rPr>
        <w:t>lại</w:t>
      </w:r>
      <w:r>
        <w:rPr>
          <w:color w:val="333333"/>
          <w:spacing w:val="-3"/>
        </w:rPr>
        <w:t xml:space="preserve"> </w:t>
      </w:r>
      <w:r>
        <w:rPr>
          <w:color w:val="333333"/>
        </w:rPr>
        <w:t>mật</w:t>
      </w:r>
      <w:r>
        <w:rPr>
          <w:color w:val="333333"/>
          <w:spacing w:val="-3"/>
        </w:rPr>
        <w:t xml:space="preserve"> </w:t>
      </w:r>
      <w:r>
        <w:rPr>
          <w:color w:val="333333"/>
        </w:rPr>
        <w:t>khẩu.</w:t>
      </w:r>
      <w:r>
        <w:rPr>
          <w:color w:val="333333"/>
          <w:spacing w:val="-3"/>
        </w:rPr>
        <w:t xml:space="preserve"> </w:t>
      </w:r>
      <w:r>
        <w:rPr>
          <w:color w:val="333333"/>
        </w:rPr>
        <w:t>Nhập đúng mã OTP, người dùng có thể đặt lại mật khẩu mới cho mình.</w:t>
      </w:r>
    </w:p>
    <w:p>
      <w:pPr>
        <w:pStyle w:val="17"/>
        <w:numPr>
          <w:ilvl w:val="2"/>
          <w:numId w:val="14"/>
        </w:numPr>
        <w:tabs>
          <w:tab w:val="left" w:pos="1540"/>
        </w:tabs>
        <w:spacing w:before="0" w:after="0" w:line="376" w:lineRule="auto"/>
        <w:ind w:left="1540" w:right="1670" w:hanging="360"/>
        <w:jc w:val="both"/>
        <w:rPr>
          <w:i/>
          <w:sz w:val="26"/>
        </w:rPr>
      </w:pPr>
      <w:r>
        <w:rPr>
          <w:color w:val="333333"/>
          <w:sz w:val="26"/>
        </w:rPr>
        <w:t>Người</w:t>
      </w:r>
      <w:r>
        <w:rPr>
          <w:color w:val="333333"/>
          <w:spacing w:val="-3"/>
          <w:sz w:val="26"/>
        </w:rPr>
        <w:t xml:space="preserve"> </w:t>
      </w:r>
      <w:r>
        <w:rPr>
          <w:color w:val="333333"/>
          <w:sz w:val="26"/>
        </w:rPr>
        <w:t>dùng</w:t>
      </w:r>
      <w:r>
        <w:rPr>
          <w:color w:val="333333"/>
          <w:spacing w:val="-3"/>
          <w:sz w:val="26"/>
        </w:rPr>
        <w:t xml:space="preserve"> </w:t>
      </w:r>
      <w:r>
        <w:rPr>
          <w:color w:val="333333"/>
          <w:sz w:val="26"/>
        </w:rPr>
        <w:t>muốn</w:t>
      </w:r>
      <w:r>
        <w:rPr>
          <w:color w:val="333333"/>
          <w:spacing w:val="-3"/>
          <w:sz w:val="26"/>
        </w:rPr>
        <w:t xml:space="preserve"> </w:t>
      </w:r>
      <w:r>
        <w:rPr>
          <w:color w:val="333333"/>
          <w:sz w:val="26"/>
        </w:rPr>
        <w:t>thay</w:t>
      </w:r>
      <w:r>
        <w:rPr>
          <w:color w:val="333333"/>
          <w:spacing w:val="-3"/>
          <w:sz w:val="26"/>
        </w:rPr>
        <w:t xml:space="preserve"> </w:t>
      </w:r>
      <w:r>
        <w:rPr>
          <w:color w:val="333333"/>
          <w:sz w:val="26"/>
        </w:rPr>
        <w:t>đổi</w:t>
      </w:r>
      <w:r>
        <w:rPr>
          <w:color w:val="333333"/>
          <w:spacing w:val="-3"/>
          <w:sz w:val="26"/>
        </w:rPr>
        <w:t xml:space="preserve"> </w:t>
      </w:r>
      <w:r>
        <w:rPr>
          <w:color w:val="333333"/>
          <w:sz w:val="26"/>
        </w:rPr>
        <w:t>tài</w:t>
      </w:r>
      <w:r>
        <w:rPr>
          <w:color w:val="333333"/>
          <w:spacing w:val="-3"/>
          <w:sz w:val="26"/>
        </w:rPr>
        <w:t xml:space="preserve"> </w:t>
      </w:r>
      <w:r>
        <w:rPr>
          <w:color w:val="333333"/>
          <w:sz w:val="26"/>
        </w:rPr>
        <w:t>khoản</w:t>
      </w:r>
      <w:r>
        <w:rPr>
          <w:color w:val="333333"/>
          <w:spacing w:val="-3"/>
          <w:sz w:val="26"/>
        </w:rPr>
        <w:t xml:space="preserve"> </w:t>
      </w:r>
      <w:r>
        <w:rPr>
          <w:color w:val="333333"/>
          <w:sz w:val="26"/>
        </w:rPr>
        <w:t>sau</w:t>
      </w:r>
      <w:r>
        <w:rPr>
          <w:color w:val="333333"/>
          <w:spacing w:val="-3"/>
          <w:sz w:val="26"/>
        </w:rPr>
        <w:t xml:space="preserve"> </w:t>
      </w:r>
      <w:r>
        <w:rPr>
          <w:color w:val="333333"/>
          <w:sz w:val="26"/>
        </w:rPr>
        <w:t>khi</w:t>
      </w:r>
      <w:r>
        <w:rPr>
          <w:color w:val="333333"/>
          <w:spacing w:val="-3"/>
          <w:sz w:val="26"/>
        </w:rPr>
        <w:t xml:space="preserve"> </w:t>
      </w:r>
      <w:r>
        <w:rPr>
          <w:color w:val="333333"/>
          <w:sz w:val="26"/>
        </w:rPr>
        <w:t>nhập</w:t>
      </w:r>
      <w:r>
        <w:rPr>
          <w:color w:val="333333"/>
          <w:spacing w:val="-3"/>
          <w:sz w:val="26"/>
        </w:rPr>
        <w:t xml:space="preserve"> </w:t>
      </w:r>
      <w:r>
        <w:rPr>
          <w:color w:val="333333"/>
          <w:sz w:val="26"/>
        </w:rPr>
        <w:t>email</w:t>
      </w:r>
      <w:r>
        <w:rPr>
          <w:color w:val="333333"/>
          <w:spacing w:val="-3"/>
          <w:sz w:val="26"/>
        </w:rPr>
        <w:t xml:space="preserve"> </w:t>
      </w:r>
      <w:r>
        <w:rPr>
          <w:color w:val="333333"/>
          <w:sz w:val="26"/>
        </w:rPr>
        <w:t>dùng</w:t>
      </w:r>
      <w:r>
        <w:rPr>
          <w:color w:val="333333"/>
          <w:spacing w:val="-3"/>
          <w:sz w:val="26"/>
        </w:rPr>
        <w:t xml:space="preserve"> </w:t>
      </w:r>
      <w:r>
        <w:rPr>
          <w:color w:val="333333"/>
          <w:sz w:val="26"/>
        </w:rPr>
        <w:t xml:space="preserve">để đăng ký. Hệ thống sẽ kiểm tra xem có tồn tại không sau đó sẽ gửi mail kèm mã OTP đến email người dùng: </w:t>
      </w:r>
      <w:r>
        <w:rPr>
          <w:i/>
          <w:color w:val="333333"/>
          <w:sz w:val="26"/>
        </w:rPr>
        <w:t>sendOTP()</w:t>
      </w:r>
    </w:p>
    <w:p>
      <w:pPr>
        <w:pStyle w:val="17"/>
        <w:numPr>
          <w:ilvl w:val="2"/>
          <w:numId w:val="14"/>
        </w:numPr>
        <w:tabs>
          <w:tab w:val="left" w:pos="1540"/>
        </w:tabs>
        <w:spacing w:before="0" w:after="0" w:line="376" w:lineRule="auto"/>
        <w:ind w:left="1540" w:right="1675" w:hanging="360"/>
        <w:jc w:val="both"/>
        <w:rPr>
          <w:i/>
          <w:sz w:val="26"/>
        </w:rPr>
      </w:pPr>
      <w:r>
        <w:rPr>
          <w:color w:val="333333"/>
          <w:sz w:val="26"/>
        </w:rPr>
        <w:t>Sau khi nhập OTP hệ thống kiểm tra trùng mã OTP gửi về</w:t>
      </w:r>
      <w:r>
        <w:rPr>
          <w:color w:val="333333"/>
          <w:spacing w:val="-4"/>
          <w:sz w:val="26"/>
        </w:rPr>
        <w:t xml:space="preserve"> </w:t>
      </w:r>
      <w:r>
        <w:rPr>
          <w:color w:val="333333"/>
          <w:sz w:val="26"/>
        </w:rPr>
        <w:t xml:space="preserve">mail không rồi cho phép người dùng thay đổi mật khẩu: </w:t>
      </w:r>
      <w:r>
        <w:rPr>
          <w:i/>
          <w:color w:val="333333"/>
          <w:sz w:val="26"/>
        </w:rPr>
        <w:t>verifyOTP()</w:t>
      </w:r>
    </w:p>
    <w:p>
      <w:pPr>
        <w:pStyle w:val="17"/>
        <w:numPr>
          <w:ilvl w:val="2"/>
          <w:numId w:val="14"/>
        </w:numPr>
        <w:tabs>
          <w:tab w:val="left" w:pos="1539"/>
        </w:tabs>
        <w:spacing w:before="0" w:after="0" w:line="296" w:lineRule="exact"/>
        <w:ind w:left="1539" w:right="0" w:hanging="359"/>
        <w:jc w:val="both"/>
        <w:rPr>
          <w:sz w:val="26"/>
        </w:rPr>
      </w:pPr>
      <w:r>
        <w:rPr>
          <w:color w:val="333333"/>
          <w:sz w:val="26"/>
        </w:rPr>
        <w:t>Update</w:t>
      </w:r>
      <w:r>
        <w:rPr>
          <w:color w:val="333333"/>
          <w:spacing w:val="6"/>
          <w:sz w:val="26"/>
        </w:rPr>
        <w:t xml:space="preserve"> </w:t>
      </w:r>
      <w:r>
        <w:rPr>
          <w:color w:val="333333"/>
          <w:sz w:val="26"/>
        </w:rPr>
        <w:t>password</w:t>
      </w:r>
      <w:r>
        <w:rPr>
          <w:color w:val="333333"/>
          <w:spacing w:val="7"/>
          <w:sz w:val="26"/>
        </w:rPr>
        <w:t xml:space="preserve"> </w:t>
      </w:r>
      <w:r>
        <w:rPr>
          <w:color w:val="333333"/>
          <w:sz w:val="26"/>
        </w:rPr>
        <w:t>gọi</w:t>
      </w:r>
      <w:r>
        <w:rPr>
          <w:color w:val="333333"/>
          <w:spacing w:val="7"/>
          <w:sz w:val="26"/>
        </w:rPr>
        <w:t xml:space="preserve"> </w:t>
      </w:r>
      <w:r>
        <w:rPr>
          <w:color w:val="333333"/>
          <w:sz w:val="26"/>
        </w:rPr>
        <w:t>user</w:t>
      </w:r>
      <w:r>
        <w:rPr>
          <w:color w:val="333333"/>
          <w:spacing w:val="7"/>
          <w:sz w:val="26"/>
        </w:rPr>
        <w:t xml:space="preserve"> </w:t>
      </w:r>
      <w:r>
        <w:rPr>
          <w:color w:val="333333"/>
          <w:sz w:val="26"/>
        </w:rPr>
        <w:t>từ</w:t>
      </w:r>
      <w:r>
        <w:rPr>
          <w:color w:val="333333"/>
          <w:spacing w:val="-7"/>
          <w:sz w:val="26"/>
        </w:rPr>
        <w:t xml:space="preserve"> </w:t>
      </w:r>
      <w:r>
        <w:rPr>
          <w:color w:val="333333"/>
          <w:sz w:val="26"/>
        </w:rPr>
        <w:t>email,</w:t>
      </w:r>
      <w:r>
        <w:rPr>
          <w:color w:val="333333"/>
          <w:spacing w:val="-7"/>
          <w:sz w:val="26"/>
        </w:rPr>
        <w:t xml:space="preserve"> </w:t>
      </w:r>
      <w:r>
        <w:rPr>
          <w:color w:val="333333"/>
          <w:sz w:val="26"/>
        </w:rPr>
        <w:t>set</w:t>
      </w:r>
      <w:r>
        <w:rPr>
          <w:color w:val="333333"/>
          <w:spacing w:val="-7"/>
          <w:sz w:val="26"/>
        </w:rPr>
        <w:t xml:space="preserve"> </w:t>
      </w:r>
      <w:r>
        <w:rPr>
          <w:color w:val="333333"/>
          <w:sz w:val="26"/>
        </w:rPr>
        <w:t>password</w:t>
      </w:r>
      <w:r>
        <w:rPr>
          <w:color w:val="333333"/>
          <w:spacing w:val="-6"/>
          <w:sz w:val="26"/>
        </w:rPr>
        <w:t xml:space="preserve"> </w:t>
      </w:r>
      <w:r>
        <w:rPr>
          <w:color w:val="333333"/>
          <w:sz w:val="26"/>
        </w:rPr>
        <w:t>mới,</w:t>
      </w:r>
      <w:r>
        <w:rPr>
          <w:color w:val="333333"/>
          <w:spacing w:val="-7"/>
          <w:sz w:val="26"/>
        </w:rPr>
        <w:t xml:space="preserve"> </w:t>
      </w:r>
      <w:r>
        <w:rPr>
          <w:color w:val="333333"/>
          <w:sz w:val="26"/>
        </w:rPr>
        <w:t>save</w:t>
      </w:r>
      <w:r>
        <w:rPr>
          <w:color w:val="333333"/>
          <w:spacing w:val="-7"/>
          <w:sz w:val="26"/>
        </w:rPr>
        <w:t xml:space="preserve"> </w:t>
      </w:r>
      <w:r>
        <w:rPr>
          <w:color w:val="333333"/>
          <w:spacing w:val="-2"/>
          <w:sz w:val="26"/>
        </w:rPr>
        <w:t>user:</w:t>
      </w:r>
    </w:p>
    <w:p>
      <w:pPr>
        <w:spacing w:before="119"/>
        <w:ind w:left="1540" w:right="0" w:firstLine="0"/>
        <w:jc w:val="left"/>
        <w:rPr>
          <w:i/>
          <w:sz w:val="26"/>
        </w:rPr>
      </w:pPr>
      <w:r>
        <w:rPr>
          <w:i/>
          <w:color w:val="333333"/>
          <w:spacing w:val="-2"/>
          <w:sz w:val="26"/>
        </w:rPr>
        <w:t>updatePassword()</w:t>
      </w:r>
    </w:p>
    <w:p>
      <w:pPr>
        <w:pStyle w:val="6"/>
        <w:spacing w:before="183"/>
        <w:rPr>
          <w:i/>
        </w:rPr>
      </w:pPr>
    </w:p>
    <w:p>
      <w:pPr>
        <w:pStyle w:val="17"/>
        <w:numPr>
          <w:ilvl w:val="1"/>
          <w:numId w:val="14"/>
        </w:numPr>
        <w:tabs>
          <w:tab w:val="left" w:pos="1239"/>
        </w:tabs>
        <w:spacing w:before="0" w:after="0" w:line="240" w:lineRule="auto"/>
        <w:ind w:left="1239" w:right="0" w:hanging="284"/>
        <w:jc w:val="both"/>
        <w:rPr>
          <w:sz w:val="26"/>
        </w:rPr>
      </w:pPr>
      <w:r>
        <w:rPr>
          <w:color w:val="333333"/>
          <w:sz w:val="26"/>
        </w:rPr>
        <w:t>Xem</w:t>
      </w:r>
      <w:r>
        <w:rPr>
          <w:color w:val="333333"/>
          <w:spacing w:val="-5"/>
          <w:sz w:val="26"/>
        </w:rPr>
        <w:t xml:space="preserve"> </w:t>
      </w:r>
      <w:r>
        <w:rPr>
          <w:color w:val="333333"/>
          <w:sz w:val="26"/>
        </w:rPr>
        <w:t>các</w:t>
      </w:r>
      <w:r>
        <w:rPr>
          <w:color w:val="333333"/>
          <w:spacing w:val="-4"/>
          <w:sz w:val="26"/>
        </w:rPr>
        <w:t xml:space="preserve"> </w:t>
      </w:r>
      <w:r>
        <w:rPr>
          <w:color w:val="333333"/>
          <w:sz w:val="26"/>
        </w:rPr>
        <w:t>topic</w:t>
      </w:r>
      <w:r>
        <w:rPr>
          <w:color w:val="333333"/>
          <w:spacing w:val="-4"/>
          <w:sz w:val="26"/>
        </w:rPr>
        <w:t xml:space="preserve"> </w:t>
      </w:r>
      <w:r>
        <w:rPr>
          <w:color w:val="333333"/>
          <w:sz w:val="26"/>
        </w:rPr>
        <w:t>và</w:t>
      </w:r>
      <w:r>
        <w:rPr>
          <w:color w:val="333333"/>
          <w:spacing w:val="-4"/>
          <w:sz w:val="26"/>
        </w:rPr>
        <w:t xml:space="preserve"> </w:t>
      </w:r>
      <w:r>
        <w:rPr>
          <w:color w:val="333333"/>
          <w:sz w:val="26"/>
        </w:rPr>
        <w:t>các</w:t>
      </w:r>
      <w:r>
        <w:rPr>
          <w:color w:val="333333"/>
          <w:spacing w:val="-5"/>
          <w:sz w:val="26"/>
        </w:rPr>
        <w:t xml:space="preserve"> </w:t>
      </w:r>
      <w:r>
        <w:rPr>
          <w:color w:val="333333"/>
          <w:sz w:val="26"/>
        </w:rPr>
        <w:t>từ</w:t>
      </w:r>
      <w:r>
        <w:rPr>
          <w:color w:val="333333"/>
          <w:spacing w:val="-4"/>
          <w:sz w:val="26"/>
        </w:rPr>
        <w:t xml:space="preserve"> </w:t>
      </w:r>
      <w:r>
        <w:rPr>
          <w:color w:val="333333"/>
          <w:sz w:val="26"/>
        </w:rPr>
        <w:t>vựng</w:t>
      </w:r>
      <w:r>
        <w:rPr>
          <w:color w:val="333333"/>
          <w:spacing w:val="-4"/>
          <w:sz w:val="26"/>
        </w:rPr>
        <w:t xml:space="preserve"> </w:t>
      </w:r>
      <w:r>
        <w:rPr>
          <w:color w:val="333333"/>
          <w:sz w:val="26"/>
        </w:rPr>
        <w:t>thuộc</w:t>
      </w:r>
      <w:r>
        <w:rPr>
          <w:color w:val="333333"/>
          <w:spacing w:val="-4"/>
          <w:sz w:val="26"/>
        </w:rPr>
        <w:t xml:space="preserve"> </w:t>
      </w:r>
      <w:r>
        <w:rPr>
          <w:color w:val="333333"/>
          <w:sz w:val="26"/>
        </w:rPr>
        <w:t>mỗi</w:t>
      </w:r>
      <w:r>
        <w:rPr>
          <w:color w:val="333333"/>
          <w:spacing w:val="-4"/>
          <w:sz w:val="26"/>
        </w:rPr>
        <w:t xml:space="preserve"> topic</w:t>
      </w:r>
    </w:p>
    <w:p>
      <w:pPr>
        <w:pStyle w:val="6"/>
        <w:spacing w:before="176" w:line="376" w:lineRule="auto"/>
        <w:ind w:left="955" w:right="1670"/>
        <w:jc w:val="both"/>
      </w:pPr>
      <w:r>
        <w:rPr>
          <w:color w:val="333333"/>
        </w:rPr>
        <w:t>Hiển thị các thông tin danh</w:t>
      </w:r>
      <w:r>
        <w:rPr>
          <w:color w:val="333333"/>
          <w:spacing w:val="-4"/>
        </w:rPr>
        <w:t xml:space="preserve"> </w:t>
      </w:r>
      <w:r>
        <w:rPr>
          <w:color w:val="333333"/>
        </w:rPr>
        <w:t>sách</w:t>
      </w:r>
      <w:r>
        <w:rPr>
          <w:color w:val="333333"/>
          <w:spacing w:val="-4"/>
        </w:rPr>
        <w:t xml:space="preserve"> </w:t>
      </w:r>
      <w:r>
        <w:rPr>
          <w:color w:val="333333"/>
        </w:rPr>
        <w:t>topic</w:t>
      </w:r>
      <w:r>
        <w:rPr>
          <w:color w:val="333333"/>
          <w:spacing w:val="-4"/>
        </w:rPr>
        <w:t xml:space="preserve"> </w:t>
      </w:r>
      <w:r>
        <w:rPr>
          <w:color w:val="333333"/>
        </w:rPr>
        <w:t>của</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sau</w:t>
      </w:r>
      <w:r>
        <w:rPr>
          <w:color w:val="333333"/>
          <w:spacing w:val="-4"/>
        </w:rPr>
        <w:t xml:space="preserve"> </w:t>
      </w:r>
      <w:r>
        <w:rPr>
          <w:color w:val="333333"/>
        </w:rPr>
        <w:t>khi</w:t>
      </w:r>
      <w:r>
        <w:rPr>
          <w:color w:val="333333"/>
          <w:spacing w:val="-4"/>
        </w:rPr>
        <w:t xml:space="preserve"> </w:t>
      </w:r>
      <w:r>
        <w:rPr>
          <w:color w:val="333333"/>
        </w:rPr>
        <w:t>bấm</w:t>
      </w:r>
      <w:r>
        <w:rPr>
          <w:color w:val="333333"/>
          <w:spacing w:val="-4"/>
        </w:rPr>
        <w:t xml:space="preserve"> </w:t>
      </w:r>
      <w:r>
        <w:rPr>
          <w:color w:val="333333"/>
        </w:rPr>
        <w:t xml:space="preserve">vào mỗi topic sẽ hiện lên tất cả từ vựng thuộc topic đó hiển thị thông tin chi tiết của word </w:t>
      </w:r>
      <w:r>
        <w:t>(Name, Mean, Attributes và Example).</w:t>
      </w:r>
    </w:p>
    <w:p>
      <w:pPr>
        <w:pStyle w:val="6"/>
        <w:spacing w:before="178"/>
      </w:pPr>
    </w:p>
    <w:p>
      <w:pPr>
        <w:pStyle w:val="17"/>
        <w:numPr>
          <w:ilvl w:val="1"/>
          <w:numId w:val="14"/>
        </w:numPr>
        <w:tabs>
          <w:tab w:val="left" w:pos="1239"/>
        </w:tabs>
        <w:spacing w:before="0" w:after="0" w:line="240" w:lineRule="auto"/>
        <w:ind w:left="1239" w:right="0" w:hanging="284"/>
        <w:jc w:val="left"/>
        <w:rPr>
          <w:sz w:val="26"/>
        </w:rPr>
      </w:pPr>
      <w:r>
        <w:rPr>
          <w:color w:val="333333"/>
          <w:sz w:val="26"/>
        </w:rPr>
        <w:t>Làm</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77" w:line="376" w:lineRule="auto"/>
        <w:ind w:left="955" w:right="1951"/>
      </w:pPr>
      <w:r>
        <w:rPr>
          <w:color w:val="333333"/>
        </w:rPr>
        <w:t>Khi</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bấm</w:t>
      </w:r>
      <w:r>
        <w:rPr>
          <w:color w:val="333333"/>
          <w:spacing w:val="-4"/>
        </w:rPr>
        <w:t xml:space="preserve"> </w:t>
      </w:r>
      <w:r>
        <w:rPr>
          <w:color w:val="333333"/>
        </w:rPr>
        <w:t>vào</w:t>
      </w:r>
      <w:r>
        <w:rPr>
          <w:color w:val="333333"/>
          <w:spacing w:val="-4"/>
        </w:rPr>
        <w:t xml:space="preserve"> </w:t>
      </w:r>
      <w:r>
        <w:rPr>
          <w:color w:val="333333"/>
        </w:rPr>
        <w:t>bài</w:t>
      </w:r>
      <w:r>
        <w:rPr>
          <w:color w:val="333333"/>
          <w:spacing w:val="-4"/>
        </w:rPr>
        <w:t xml:space="preserve"> </w:t>
      </w:r>
      <w:r>
        <w:rPr>
          <w:color w:val="333333"/>
        </w:rPr>
        <w:t>thi</w:t>
      </w:r>
      <w:r>
        <w:rPr>
          <w:color w:val="333333"/>
          <w:spacing w:val="-4"/>
        </w:rPr>
        <w:t xml:space="preserve"> </w:t>
      </w:r>
      <w:r>
        <w:rPr>
          <w:color w:val="333333"/>
        </w:rPr>
        <w:t>thì</w:t>
      </w:r>
      <w:r>
        <w:rPr>
          <w:color w:val="333333"/>
          <w:spacing w:val="-4"/>
        </w:rPr>
        <w:t xml:space="preserve"> </w:t>
      </w:r>
      <w:r>
        <w:rPr>
          <w:color w:val="333333"/>
        </w:rPr>
        <w:t>sẽ</w:t>
      </w:r>
      <w:r>
        <w:rPr>
          <w:color w:val="333333"/>
          <w:spacing w:val="-4"/>
        </w:rPr>
        <w:t xml:space="preserve"> </w:t>
      </w:r>
      <w:r>
        <w:rPr>
          <w:color w:val="333333"/>
        </w:rPr>
        <w:t>hiển</w:t>
      </w:r>
      <w:r>
        <w:rPr>
          <w:color w:val="333333"/>
          <w:spacing w:val="-4"/>
        </w:rPr>
        <w:t xml:space="preserve"> </w:t>
      </w:r>
      <w:r>
        <w:rPr>
          <w:color w:val="333333"/>
        </w:rPr>
        <w:t>thị</w:t>
      </w:r>
      <w:r>
        <w:rPr>
          <w:color w:val="333333"/>
          <w:spacing w:val="-4"/>
        </w:rPr>
        <w:t xml:space="preserve"> </w:t>
      </w:r>
      <w:r>
        <w:rPr>
          <w:color w:val="333333"/>
        </w:rPr>
        <w:t>thông</w:t>
      </w:r>
      <w:r>
        <w:rPr>
          <w:color w:val="333333"/>
          <w:spacing w:val="-4"/>
        </w:rPr>
        <w:t xml:space="preserve"> </w:t>
      </w:r>
      <w:r>
        <w:rPr>
          <w:color w:val="333333"/>
        </w:rPr>
        <w:t>tin:</w:t>
      </w:r>
      <w:r>
        <w:rPr>
          <w:color w:val="333333"/>
          <w:spacing w:val="-4"/>
        </w:rPr>
        <w:t xml:space="preserve"> </w:t>
      </w:r>
      <w:r>
        <w:rPr>
          <w:color w:val="333333"/>
        </w:rPr>
        <w:t>tiêu</w:t>
      </w:r>
      <w:r>
        <w:rPr>
          <w:color w:val="333333"/>
          <w:spacing w:val="-4"/>
        </w:rPr>
        <w:t xml:space="preserve"> </w:t>
      </w:r>
      <w:r>
        <w:rPr>
          <w:color w:val="333333"/>
        </w:rPr>
        <w:t>đề,</w:t>
      </w:r>
      <w:r>
        <w:rPr>
          <w:color w:val="333333"/>
          <w:spacing w:val="-4"/>
        </w:rPr>
        <w:t xml:space="preserve"> </w:t>
      </w:r>
      <w:r>
        <w:rPr>
          <w:color w:val="333333"/>
        </w:rPr>
        <w:t>số câu hỏi, thời gian làm bài</w:t>
      </w:r>
    </w:p>
    <w:p>
      <w:pPr>
        <w:pStyle w:val="6"/>
        <w:spacing w:line="296" w:lineRule="exact"/>
        <w:ind w:left="955"/>
      </w:pPr>
      <w:r>
        <w:rPr>
          <w:color w:val="333333"/>
        </w:rPr>
        <w:t>Khi</w:t>
      </w:r>
      <w:r>
        <w:rPr>
          <w:color w:val="333333"/>
          <w:spacing w:val="-5"/>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bấm</w:t>
      </w:r>
      <w:r>
        <w:rPr>
          <w:color w:val="333333"/>
          <w:spacing w:val="-4"/>
        </w:rPr>
        <w:t xml:space="preserve"> </w:t>
      </w:r>
      <w:r>
        <w:rPr>
          <w:color w:val="333333"/>
        </w:rPr>
        <w:t>vào</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w:t>
      </w:r>
      <w:r>
        <w:rPr>
          <w:color w:val="333333"/>
        </w:rPr>
        <w:t>thi,</w:t>
      </w:r>
      <w:r>
        <w:rPr>
          <w:color w:val="333333"/>
          <w:spacing w:val="-5"/>
        </w:rPr>
        <w:t xml:space="preserve"> </w:t>
      </w:r>
      <w:r>
        <w:rPr>
          <w:color w:val="333333"/>
        </w:rPr>
        <w:t>các</w:t>
      </w:r>
      <w:r>
        <w:rPr>
          <w:color w:val="333333"/>
          <w:spacing w:val="-4"/>
        </w:rPr>
        <w:t xml:space="preserve"> </w:t>
      </w:r>
      <w:r>
        <w:rPr>
          <w:color w:val="333333"/>
        </w:rPr>
        <w:t>thông</w:t>
      </w:r>
      <w:r>
        <w:rPr>
          <w:color w:val="333333"/>
          <w:spacing w:val="-5"/>
        </w:rPr>
        <w:t xml:space="preserve"> </w:t>
      </w:r>
      <w:r>
        <w:rPr>
          <w:color w:val="333333"/>
        </w:rPr>
        <w:t>tin</w:t>
      </w:r>
      <w:r>
        <w:rPr>
          <w:color w:val="333333"/>
          <w:spacing w:val="-4"/>
        </w:rPr>
        <w:t xml:space="preserve"> </w:t>
      </w:r>
      <w:r>
        <w:rPr>
          <w:color w:val="333333"/>
        </w:rPr>
        <w:t>hiển</w:t>
      </w:r>
      <w:r>
        <w:rPr>
          <w:color w:val="333333"/>
          <w:spacing w:val="-4"/>
        </w:rPr>
        <w:t xml:space="preserve"> thị:</w:t>
      </w:r>
    </w:p>
    <w:p>
      <w:pPr>
        <w:pStyle w:val="6"/>
        <w:spacing w:before="169" w:line="376" w:lineRule="auto"/>
        <w:ind w:left="1540" w:right="1671" w:hanging="360"/>
        <w:jc w:val="both"/>
      </w:pPr>
      <w:r>
        <w:rPr>
          <w:color w:val="333333"/>
        </w:rPr>
        <w:t>+</w:t>
      </w:r>
      <w:r>
        <w:rPr>
          <w:color w:val="333333"/>
          <w:spacing w:val="40"/>
        </w:rPr>
        <w:t xml:space="preserve">  </w:t>
      </w:r>
      <w:r>
        <w:rPr>
          <w:color w:val="333333"/>
        </w:rPr>
        <w:t>từng câu hỏi kèm theo các lựa chọn về đáp án và kèm</w:t>
      </w:r>
      <w:r>
        <w:rPr>
          <w:color w:val="333333"/>
          <w:spacing w:val="-3"/>
        </w:rPr>
        <w:t xml:space="preserve"> </w:t>
      </w:r>
      <w:r>
        <w:rPr>
          <w:color w:val="333333"/>
        </w:rPr>
        <w:t>theo</w:t>
      </w:r>
      <w:r>
        <w:rPr>
          <w:color w:val="333333"/>
          <w:spacing w:val="-3"/>
        </w:rPr>
        <w:t xml:space="preserve"> </w:t>
      </w:r>
      <w:r>
        <w:rPr>
          <w:color w:val="333333"/>
        </w:rPr>
        <w:t>câu hỏi về độ chắc chắn khi lựa chọn. Nếu người dùng chọn đáp án đúng nhưng không chắc chắn, chắc chắn đúng nhưng</w:t>
      </w:r>
      <w:r>
        <w:rPr>
          <w:color w:val="333333"/>
          <w:spacing w:val="-3"/>
        </w:rPr>
        <w:t xml:space="preserve"> </w:t>
      </w:r>
      <w:r>
        <w:rPr>
          <w:color w:val="333333"/>
        </w:rPr>
        <w:t>câu</w:t>
      </w:r>
      <w:r>
        <w:rPr>
          <w:color w:val="333333"/>
          <w:spacing w:val="-3"/>
        </w:rPr>
        <w:t xml:space="preserve"> </w:t>
      </w:r>
      <w:r>
        <w:rPr>
          <w:color w:val="333333"/>
        </w:rPr>
        <w:t>trả</w:t>
      </w:r>
      <w:r>
        <w:rPr>
          <w:color w:val="333333"/>
          <w:spacing w:val="-4"/>
        </w:rPr>
        <w:t xml:space="preserve"> </w:t>
      </w:r>
      <w:r>
        <w:rPr>
          <w:color w:val="333333"/>
        </w:rPr>
        <w:t>lời sai thì hệ thống sẽ đề xuất học lại từ vựng thuộc topic nào đó.</w:t>
      </w:r>
    </w:p>
    <w:p>
      <w:pPr>
        <w:pStyle w:val="6"/>
        <w:spacing w:line="293" w:lineRule="exact"/>
        <w:ind w:left="1180"/>
        <w:jc w:val="both"/>
      </w:pPr>
      <w:r>
        <w:rPr>
          <w:color w:val="333333"/>
        </w:rPr>
        <w:t>+</w:t>
      </w:r>
      <w:r>
        <w:rPr>
          <w:color w:val="333333"/>
          <w:spacing w:val="69"/>
        </w:rPr>
        <w:t xml:space="preserve">  </w:t>
      </w:r>
      <w:r>
        <w:rPr>
          <w:color w:val="333333"/>
        </w:rPr>
        <w:t>Đồng</w:t>
      </w:r>
      <w:r>
        <w:rPr>
          <w:color w:val="333333"/>
          <w:spacing w:val="-3"/>
        </w:rPr>
        <w:t xml:space="preserve"> </w:t>
      </w:r>
      <w:r>
        <w:rPr>
          <w:color w:val="333333"/>
        </w:rPr>
        <w:t>hồ</w:t>
      </w:r>
      <w:r>
        <w:rPr>
          <w:color w:val="333333"/>
          <w:spacing w:val="-3"/>
        </w:rPr>
        <w:t xml:space="preserve"> </w:t>
      </w:r>
      <w:r>
        <w:rPr>
          <w:color w:val="333333"/>
        </w:rPr>
        <w:t>đếm</w:t>
      </w:r>
      <w:r>
        <w:rPr>
          <w:color w:val="333333"/>
          <w:spacing w:val="-3"/>
        </w:rPr>
        <w:t xml:space="preserve"> </w:t>
      </w:r>
      <w:r>
        <w:rPr>
          <w:color w:val="333333"/>
        </w:rPr>
        <w:t>ngược</w:t>
      </w:r>
      <w:r>
        <w:rPr>
          <w:color w:val="333333"/>
          <w:spacing w:val="-3"/>
        </w:rPr>
        <w:t xml:space="preserve"> </w:t>
      </w:r>
      <w:r>
        <w:rPr>
          <w:color w:val="333333"/>
        </w:rPr>
        <w:t>thời</w:t>
      </w:r>
      <w:r>
        <w:rPr>
          <w:color w:val="333333"/>
          <w:spacing w:val="-3"/>
        </w:rPr>
        <w:t xml:space="preserve"> </w:t>
      </w:r>
      <w:r>
        <w:rPr>
          <w:color w:val="333333"/>
        </w:rPr>
        <w:t>gian</w:t>
      </w:r>
      <w:r>
        <w:rPr>
          <w:color w:val="333333"/>
          <w:spacing w:val="-3"/>
        </w:rPr>
        <w:t xml:space="preserve"> </w:t>
      </w:r>
      <w:r>
        <w:rPr>
          <w:color w:val="333333"/>
        </w:rPr>
        <w:t>làm</w:t>
      </w:r>
      <w:r>
        <w:rPr>
          <w:color w:val="333333"/>
          <w:spacing w:val="-3"/>
        </w:rPr>
        <w:t xml:space="preserve"> </w:t>
      </w:r>
      <w:r>
        <w:rPr>
          <w:color w:val="333333"/>
          <w:spacing w:val="-4"/>
        </w:rPr>
        <w:t>bài.</w:t>
      </w:r>
    </w:p>
    <w:p>
      <w:pPr>
        <w:pStyle w:val="6"/>
        <w:spacing w:before="169" w:line="376" w:lineRule="auto"/>
        <w:ind w:left="1540" w:right="1663" w:hanging="360"/>
        <w:jc w:val="both"/>
      </w:pPr>
      <w:r>
        <w:rPr>
          <w:color w:val="333333"/>
        </w:rPr>
        <w:t>+</w:t>
      </w:r>
      <w:r>
        <w:rPr>
          <w:color w:val="333333"/>
          <w:spacing w:val="80"/>
          <w:w w:val="150"/>
        </w:rPr>
        <w:t xml:space="preserve"> </w:t>
      </w:r>
      <w:r>
        <w:rPr>
          <w:color w:val="333333"/>
        </w:rPr>
        <w:t>Khi</w:t>
      </w:r>
      <w:r>
        <w:rPr>
          <w:color w:val="333333"/>
          <w:spacing w:val="-3"/>
        </w:rPr>
        <w:t xml:space="preserve"> </w:t>
      </w:r>
      <w:r>
        <w:rPr>
          <w:color w:val="333333"/>
        </w:rPr>
        <w:t>làm</w:t>
      </w:r>
      <w:r>
        <w:rPr>
          <w:color w:val="333333"/>
          <w:spacing w:val="-3"/>
        </w:rPr>
        <w:t xml:space="preserve"> </w:t>
      </w:r>
      <w:r>
        <w:rPr>
          <w:color w:val="333333"/>
        </w:rPr>
        <w:t>xong</w:t>
      </w:r>
      <w:r>
        <w:rPr>
          <w:color w:val="333333"/>
          <w:spacing w:val="-3"/>
        </w:rPr>
        <w:t xml:space="preserve"> </w:t>
      </w:r>
      <w:r>
        <w:rPr>
          <w:color w:val="333333"/>
        </w:rPr>
        <w:t>bài,</w:t>
      </w:r>
      <w:r>
        <w:rPr>
          <w:color w:val="333333"/>
          <w:spacing w:val="-3"/>
        </w:rPr>
        <w:t xml:space="preserve"> </w:t>
      </w:r>
      <w:r>
        <w:rPr>
          <w:color w:val="333333"/>
        </w:rPr>
        <w:t>người</w:t>
      </w:r>
      <w:r>
        <w:rPr>
          <w:color w:val="333333"/>
          <w:spacing w:val="-3"/>
        </w:rPr>
        <w:t xml:space="preserve"> </w:t>
      </w:r>
      <w:r>
        <w:rPr>
          <w:color w:val="333333"/>
        </w:rPr>
        <w:t>thi</w:t>
      </w:r>
      <w:r>
        <w:rPr>
          <w:color w:val="333333"/>
          <w:spacing w:val="-3"/>
        </w:rPr>
        <w:t xml:space="preserve"> </w:t>
      </w:r>
      <w:r>
        <w:rPr>
          <w:color w:val="333333"/>
        </w:rPr>
        <w:t>ấn</w:t>
      </w:r>
      <w:r>
        <w:rPr>
          <w:color w:val="333333"/>
          <w:spacing w:val="-3"/>
        </w:rPr>
        <w:t xml:space="preserve"> </w:t>
      </w:r>
      <w:r>
        <w:rPr>
          <w:color w:val="333333"/>
        </w:rPr>
        <w:t>nút</w:t>
      </w:r>
      <w:r>
        <w:rPr>
          <w:color w:val="333333"/>
          <w:spacing w:val="-3"/>
        </w:rPr>
        <w:t xml:space="preserve"> </w:t>
      </w:r>
      <w:r>
        <w:rPr>
          <w:color w:val="333333"/>
        </w:rPr>
        <w:t>nộp</w:t>
      </w:r>
      <w:r>
        <w:rPr>
          <w:color w:val="333333"/>
          <w:spacing w:val="-3"/>
        </w:rPr>
        <w:t xml:space="preserve"> </w:t>
      </w:r>
      <w:r>
        <w:rPr>
          <w:color w:val="333333"/>
        </w:rPr>
        <w:t>bài(Submit)</w:t>
      </w:r>
      <w:r>
        <w:rPr>
          <w:color w:val="333333"/>
          <w:spacing w:val="-4"/>
        </w:rPr>
        <w:t xml:space="preserve"> </w:t>
      </w:r>
      <w:r>
        <w:rPr>
          <w:color w:val="333333"/>
        </w:rPr>
        <w:t>hoặc</w:t>
      </w:r>
      <w:r>
        <w:rPr>
          <w:color w:val="333333"/>
          <w:spacing w:val="-3"/>
        </w:rPr>
        <w:t xml:space="preserve"> </w:t>
      </w:r>
      <w:r>
        <w:rPr>
          <w:color w:val="333333"/>
        </w:rPr>
        <w:t>khi</w:t>
      </w:r>
      <w:r>
        <w:rPr>
          <w:color w:val="333333"/>
          <w:spacing w:val="-3"/>
        </w:rPr>
        <w:t xml:space="preserve"> </w:t>
      </w:r>
      <w:r>
        <w:rPr>
          <w:color w:val="333333"/>
        </w:rPr>
        <w:t>hết thời gian, bài thi sẽ tự động được nộp.</w:t>
      </w:r>
    </w:p>
    <w:p>
      <w:pPr>
        <w:spacing w:after="0" w:line="376" w:lineRule="auto"/>
        <w:jc w:val="both"/>
        <w:sectPr>
          <w:pgSz w:w="11920" w:h="16840"/>
          <w:pgMar w:top="1340" w:right="600" w:bottom="960" w:left="1340" w:header="684" w:footer="775" w:gutter="0"/>
          <w:cols w:space="720" w:num="1"/>
        </w:sectPr>
      </w:pPr>
    </w:p>
    <w:p>
      <w:pPr>
        <w:pStyle w:val="17"/>
        <w:numPr>
          <w:ilvl w:val="1"/>
          <w:numId w:val="12"/>
        </w:numPr>
        <w:tabs>
          <w:tab w:val="left" w:pos="1128"/>
        </w:tabs>
        <w:spacing w:before="79" w:after="0" w:line="240" w:lineRule="auto"/>
        <w:ind w:left="1128" w:right="0" w:hanging="323"/>
        <w:jc w:val="left"/>
        <w:rPr>
          <w:color w:val="333333"/>
          <w:sz w:val="26"/>
          <w:u w:val="single" w:color="333333"/>
        </w:rPr>
      </w:pPr>
      <w:r>
        <w:rPr>
          <w:i/>
          <w:color w:val="333333"/>
          <w:spacing w:val="-4"/>
          <w:sz w:val="26"/>
          <w:u w:val="single" w:color="333333"/>
        </w:rPr>
        <w:t xml:space="preserve"> </w:t>
      </w:r>
      <w:r>
        <w:rPr>
          <w:i/>
          <w:color w:val="333333"/>
          <w:sz w:val="26"/>
          <w:u w:val="single" w:color="333333"/>
        </w:rPr>
        <w:t>.</w:t>
      </w:r>
      <w:r>
        <w:rPr>
          <w:i/>
          <w:color w:val="333333"/>
          <w:spacing w:val="-3"/>
          <w:sz w:val="26"/>
          <w:u w:val="single" w:color="333333"/>
        </w:rPr>
        <w:t xml:space="preserve"> </w:t>
      </w:r>
      <w:r>
        <w:rPr>
          <w:i/>
          <w:color w:val="333333"/>
          <w:sz w:val="26"/>
          <w:u w:val="single" w:color="333333"/>
        </w:rPr>
        <w:t>Chức</w:t>
      </w:r>
      <w:r>
        <w:rPr>
          <w:i/>
          <w:color w:val="333333"/>
          <w:spacing w:val="-4"/>
          <w:sz w:val="26"/>
          <w:u w:val="single" w:color="333333"/>
        </w:rPr>
        <w:t xml:space="preserve"> </w:t>
      </w:r>
      <w:r>
        <w:rPr>
          <w:i/>
          <w:color w:val="333333"/>
          <w:sz w:val="26"/>
          <w:u w:val="single" w:color="333333"/>
        </w:rPr>
        <w:t>năng</w:t>
      </w:r>
      <w:r>
        <w:rPr>
          <w:i/>
          <w:color w:val="333333"/>
          <w:spacing w:val="-3"/>
          <w:sz w:val="26"/>
          <w:u w:val="single" w:color="333333"/>
        </w:rPr>
        <w:t xml:space="preserve"> </w:t>
      </w:r>
      <w:r>
        <w:rPr>
          <w:i/>
          <w:color w:val="333333"/>
          <w:sz w:val="26"/>
          <w:u w:val="single" w:color="333333"/>
        </w:rPr>
        <w:t>cho</w:t>
      </w:r>
      <w:r>
        <w:rPr>
          <w:i/>
          <w:color w:val="333333"/>
          <w:spacing w:val="-4"/>
          <w:sz w:val="26"/>
          <w:u w:val="single" w:color="333333"/>
        </w:rPr>
        <w:t xml:space="preserve"> </w:t>
      </w:r>
      <w:r>
        <w:rPr>
          <w:i/>
          <w:color w:val="333333"/>
          <w:sz w:val="26"/>
          <w:u w:val="single" w:color="333333"/>
        </w:rPr>
        <w:t>quản</w:t>
      </w:r>
      <w:r>
        <w:rPr>
          <w:i/>
          <w:color w:val="333333"/>
          <w:spacing w:val="-3"/>
          <w:sz w:val="26"/>
          <w:u w:val="single" w:color="333333"/>
        </w:rPr>
        <w:t xml:space="preserve"> </w:t>
      </w:r>
      <w:r>
        <w:rPr>
          <w:i/>
          <w:color w:val="333333"/>
          <w:sz w:val="26"/>
          <w:u w:val="single" w:color="333333"/>
        </w:rPr>
        <w:t>trị</w:t>
      </w:r>
      <w:r>
        <w:rPr>
          <w:i/>
          <w:color w:val="333333"/>
          <w:spacing w:val="-4"/>
          <w:sz w:val="26"/>
          <w:u w:val="single" w:color="333333"/>
        </w:rPr>
        <w:t xml:space="preserve"> viên</w:t>
      </w:r>
    </w:p>
    <w:p>
      <w:pPr>
        <w:pStyle w:val="17"/>
        <w:numPr>
          <w:ilvl w:val="2"/>
          <w:numId w:val="12"/>
        </w:numPr>
        <w:tabs>
          <w:tab w:val="left" w:pos="1239"/>
        </w:tabs>
        <w:spacing w:before="182" w:after="0" w:line="240" w:lineRule="auto"/>
        <w:ind w:left="1239" w:right="0" w:hanging="284"/>
        <w:jc w:val="left"/>
        <w:rPr>
          <w:rFonts w:ascii="Arial" w:hAnsi="Arial"/>
          <w:color w:val="333333"/>
          <w:sz w:val="26"/>
        </w:rPr>
      </w:pPr>
      <w:r>
        <w:rPr>
          <w:color w:val="333333"/>
          <w:sz w:val="26"/>
        </w:rPr>
        <w:t>Chức</w:t>
      </w:r>
      <w:r>
        <w:rPr>
          <w:color w:val="333333"/>
          <w:spacing w:val="-5"/>
          <w:sz w:val="26"/>
        </w:rPr>
        <w:t xml:space="preserve"> </w:t>
      </w:r>
      <w:r>
        <w:rPr>
          <w:color w:val="333333"/>
          <w:sz w:val="26"/>
        </w:rPr>
        <w:t>năng</w:t>
      </w:r>
      <w:r>
        <w:rPr>
          <w:color w:val="333333"/>
          <w:spacing w:val="-4"/>
          <w:sz w:val="26"/>
        </w:rPr>
        <w:t xml:space="preserve"> </w:t>
      </w:r>
      <w:r>
        <w:rPr>
          <w:color w:val="333333"/>
          <w:sz w:val="26"/>
        </w:rPr>
        <w:t>tạo</w:t>
      </w:r>
      <w:r>
        <w:rPr>
          <w:color w:val="333333"/>
          <w:spacing w:val="-5"/>
          <w:sz w:val="26"/>
        </w:rPr>
        <w:t xml:space="preserve"> </w:t>
      </w:r>
      <w:r>
        <w:rPr>
          <w:color w:val="333333"/>
          <w:sz w:val="26"/>
        </w:rPr>
        <w:t>bài</w:t>
      </w:r>
      <w:r>
        <w:rPr>
          <w:color w:val="333333"/>
          <w:spacing w:val="-4"/>
          <w:sz w:val="26"/>
        </w:rPr>
        <w:t xml:space="preserve"> </w:t>
      </w:r>
      <w:r>
        <w:rPr>
          <w:color w:val="333333"/>
          <w:sz w:val="26"/>
        </w:rPr>
        <w:t>thi(câu</w:t>
      </w:r>
      <w:r>
        <w:rPr>
          <w:color w:val="333333"/>
          <w:spacing w:val="-4"/>
          <w:sz w:val="26"/>
        </w:rPr>
        <w:t xml:space="preserve"> hỏi).</w:t>
      </w:r>
    </w:p>
    <w:p>
      <w:pPr>
        <w:pStyle w:val="17"/>
        <w:numPr>
          <w:ilvl w:val="3"/>
          <w:numId w:val="12"/>
        </w:numPr>
        <w:tabs>
          <w:tab w:val="left" w:pos="1539"/>
        </w:tabs>
        <w:spacing w:before="176" w:after="0" w:line="240" w:lineRule="auto"/>
        <w:ind w:left="1539" w:right="0" w:hanging="359"/>
        <w:jc w:val="left"/>
        <w:rPr>
          <w:sz w:val="26"/>
        </w:rPr>
      </w:pPr>
      <w:r>
        <w:rPr>
          <w:color w:val="333333"/>
          <w:sz w:val="26"/>
        </w:rPr>
        <w:t>Tạo</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69"/>
        <w:ind w:left="1240"/>
      </w:pPr>
      <w:r>
        <w:rPr>
          <w:color w:val="333333"/>
        </w:rPr>
        <w:t>+</w:t>
      </w:r>
      <w:r>
        <w:rPr>
          <w:color w:val="333333"/>
          <w:spacing w:val="25"/>
        </w:rPr>
        <w:t xml:space="preserve">  </w:t>
      </w:r>
      <w:r>
        <w:rPr>
          <w:color w:val="333333"/>
        </w:rPr>
        <w:t>Tiêu</w:t>
      </w:r>
      <w:r>
        <w:rPr>
          <w:color w:val="333333"/>
          <w:spacing w:val="-3"/>
        </w:rPr>
        <w:t xml:space="preserve"> </w:t>
      </w:r>
      <w:r>
        <w:rPr>
          <w:color w:val="333333"/>
        </w:rPr>
        <w:t>đề</w:t>
      </w:r>
      <w:r>
        <w:rPr>
          <w:color w:val="333333"/>
          <w:spacing w:val="-4"/>
        </w:rPr>
        <w:t xml:space="preserve"> </w:t>
      </w:r>
      <w:r>
        <w:rPr>
          <w:color w:val="333333"/>
        </w:rPr>
        <w:t>bài</w:t>
      </w:r>
      <w:r>
        <w:rPr>
          <w:color w:val="333333"/>
          <w:spacing w:val="-3"/>
        </w:rPr>
        <w:t xml:space="preserve"> </w:t>
      </w:r>
      <w:r>
        <w:rPr>
          <w:color w:val="333333"/>
          <w:spacing w:val="-4"/>
        </w:rPr>
        <w:t>thi.</w:t>
      </w:r>
    </w:p>
    <w:p>
      <w:pPr>
        <w:pStyle w:val="6"/>
        <w:spacing w:before="169"/>
        <w:ind w:left="1240"/>
      </w:pPr>
      <w:r>
        <w:rPr>
          <w:color w:val="333333"/>
        </w:rPr>
        <w:t>+</w:t>
      </w:r>
      <w:r>
        <w:rPr>
          <w:color w:val="333333"/>
          <w:spacing w:val="50"/>
        </w:rPr>
        <w:t xml:space="preserve"> </w:t>
      </w:r>
      <w:r>
        <w:rPr>
          <w:color w:val="333333"/>
        </w:rPr>
        <w:t>Thời</w:t>
      </w:r>
      <w:r>
        <w:rPr>
          <w:color w:val="333333"/>
          <w:spacing w:val="-3"/>
        </w:rPr>
        <w:t xml:space="preserve"> </w:t>
      </w:r>
      <w:r>
        <w:rPr>
          <w:color w:val="333333"/>
        </w:rPr>
        <w:t>gian</w:t>
      </w:r>
      <w:r>
        <w:rPr>
          <w:color w:val="333333"/>
          <w:spacing w:val="-4"/>
        </w:rPr>
        <w:t xml:space="preserve"> </w:t>
      </w:r>
      <w:r>
        <w:rPr>
          <w:color w:val="333333"/>
        </w:rPr>
        <w:t>làm</w:t>
      </w:r>
      <w:r>
        <w:rPr>
          <w:color w:val="333333"/>
          <w:spacing w:val="-4"/>
        </w:rPr>
        <w:t xml:space="preserve"> </w:t>
      </w:r>
      <w:r>
        <w:rPr>
          <w:color w:val="333333"/>
        </w:rPr>
        <w:t>bài</w:t>
      </w:r>
      <w:r>
        <w:rPr>
          <w:color w:val="333333"/>
          <w:spacing w:val="-3"/>
        </w:rPr>
        <w:t xml:space="preserve"> </w:t>
      </w:r>
      <w:r>
        <w:rPr>
          <w:color w:val="333333"/>
        </w:rPr>
        <w:t>(tính</w:t>
      </w:r>
      <w:r>
        <w:rPr>
          <w:color w:val="333333"/>
          <w:spacing w:val="-4"/>
        </w:rPr>
        <w:t xml:space="preserve"> </w:t>
      </w:r>
      <w:r>
        <w:rPr>
          <w:color w:val="333333"/>
        </w:rPr>
        <w:t>theo</w:t>
      </w:r>
      <w:r>
        <w:rPr>
          <w:color w:val="333333"/>
          <w:spacing w:val="-3"/>
        </w:rPr>
        <w:t xml:space="preserve"> </w:t>
      </w:r>
      <w:r>
        <w:rPr>
          <w:color w:val="333333"/>
          <w:spacing w:val="-2"/>
        </w:rPr>
        <w:t>phút).</w:t>
      </w:r>
    </w:p>
    <w:p>
      <w:pPr>
        <w:pStyle w:val="6"/>
        <w:tabs>
          <w:tab w:val="left" w:pos="1604"/>
        </w:tabs>
        <w:spacing w:before="169" w:line="376" w:lineRule="auto"/>
        <w:ind w:left="1510" w:right="1684" w:hanging="270"/>
      </w:pPr>
      <w:r>
        <w:rPr>
          <w:color w:val="333333"/>
          <w:spacing w:val="-10"/>
        </w:rPr>
        <w:t>+</w:t>
      </w:r>
      <w:r>
        <w:rPr>
          <w:color w:val="333333"/>
        </w:rPr>
        <w:tab/>
      </w:r>
      <w:r>
        <w:rPr>
          <w:color w:val="333333"/>
        </w:rPr>
        <w:tab/>
      </w:r>
      <w:r>
        <w:rPr>
          <w:color w:val="333333"/>
        </w:rPr>
        <w:t>Từng</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trong</w:t>
      </w:r>
      <w:r>
        <w:rPr>
          <w:color w:val="333333"/>
          <w:spacing w:val="26"/>
        </w:rPr>
        <w:t xml:space="preserve"> </w:t>
      </w:r>
      <w:r>
        <w:rPr>
          <w:color w:val="333333"/>
        </w:rPr>
        <w:t>đề</w:t>
      </w:r>
      <w:r>
        <w:rPr>
          <w:color w:val="333333"/>
          <w:spacing w:val="26"/>
        </w:rPr>
        <w:t xml:space="preserve"> </w:t>
      </w:r>
      <w:r>
        <w:rPr>
          <w:color w:val="333333"/>
        </w:rPr>
        <w:t>thi,</w:t>
      </w:r>
      <w:r>
        <w:rPr>
          <w:color w:val="333333"/>
          <w:spacing w:val="27"/>
        </w:rPr>
        <w:t xml:space="preserve"> </w:t>
      </w:r>
      <w:r>
        <w:rPr>
          <w:color w:val="333333"/>
        </w:rPr>
        <w:t>bao</w:t>
      </w:r>
      <w:r>
        <w:rPr>
          <w:color w:val="333333"/>
          <w:spacing w:val="27"/>
        </w:rPr>
        <w:t xml:space="preserve"> </w:t>
      </w:r>
      <w:r>
        <w:rPr>
          <w:color w:val="333333"/>
        </w:rPr>
        <w:t>gồm</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số</w:t>
      </w:r>
      <w:r>
        <w:rPr>
          <w:color w:val="333333"/>
          <w:spacing w:val="27"/>
        </w:rPr>
        <w:t xml:space="preserve"> </w:t>
      </w:r>
      <w:r>
        <w:rPr>
          <w:color w:val="333333"/>
        </w:rPr>
        <w:t>điểm của mỗi câu hỏi, mỗi câu hỏi bao gồm các lựa chọn.</w:t>
      </w:r>
    </w:p>
    <w:p>
      <w:pPr>
        <w:pStyle w:val="6"/>
        <w:spacing w:line="296" w:lineRule="exact"/>
        <w:ind w:left="1240"/>
      </w:pPr>
      <w:r>
        <w:rPr>
          <w:color w:val="333333"/>
        </w:rPr>
        <w:t>+</w:t>
      </w:r>
      <w:r>
        <w:rPr>
          <w:color w:val="333333"/>
          <w:spacing w:val="26"/>
        </w:rPr>
        <w:t xml:space="preserve">  </w:t>
      </w:r>
      <w:r>
        <w:rPr>
          <w:color w:val="333333"/>
        </w:rPr>
        <w:t>Chọn</w:t>
      </w:r>
      <w:r>
        <w:rPr>
          <w:color w:val="333333"/>
          <w:spacing w:val="-3"/>
        </w:rPr>
        <w:t xml:space="preserve"> </w:t>
      </w:r>
      <w:r>
        <w:rPr>
          <w:color w:val="333333"/>
        </w:rPr>
        <w:t>đáp</w:t>
      </w:r>
      <w:r>
        <w:rPr>
          <w:color w:val="333333"/>
          <w:spacing w:val="-3"/>
        </w:rPr>
        <w:t xml:space="preserve"> </w:t>
      </w:r>
      <w:r>
        <w:rPr>
          <w:color w:val="333333"/>
        </w:rPr>
        <w:t>án</w:t>
      </w:r>
      <w:r>
        <w:rPr>
          <w:color w:val="333333"/>
          <w:spacing w:val="-3"/>
        </w:rPr>
        <w:t xml:space="preserve"> </w:t>
      </w:r>
      <w:r>
        <w:rPr>
          <w:color w:val="333333"/>
        </w:rPr>
        <w:t>sai/đúng</w:t>
      </w:r>
      <w:r>
        <w:rPr>
          <w:color w:val="333333"/>
          <w:spacing w:val="-3"/>
        </w:rPr>
        <w:t xml:space="preserve"> </w:t>
      </w:r>
      <w:r>
        <w:rPr>
          <w:color w:val="333333"/>
        </w:rPr>
        <w:t>cho</w:t>
      </w:r>
      <w:r>
        <w:rPr>
          <w:color w:val="333333"/>
          <w:spacing w:val="-3"/>
        </w:rPr>
        <w:t xml:space="preserve"> </w:t>
      </w:r>
      <w:r>
        <w:rPr>
          <w:color w:val="333333"/>
        </w:rPr>
        <w:t>mỗi</w:t>
      </w:r>
      <w:r>
        <w:rPr>
          <w:color w:val="333333"/>
          <w:spacing w:val="-3"/>
        </w:rPr>
        <w:t xml:space="preserve"> </w:t>
      </w:r>
      <w:r>
        <w:rPr>
          <w:color w:val="333333"/>
        </w:rPr>
        <w:t>câu</w:t>
      </w:r>
      <w:r>
        <w:rPr>
          <w:color w:val="333333"/>
          <w:spacing w:val="-4"/>
        </w:rPr>
        <w:t xml:space="preserve"> hỏi.</w:t>
      </w:r>
    </w:p>
    <w:p>
      <w:pPr>
        <w:pStyle w:val="17"/>
        <w:numPr>
          <w:ilvl w:val="2"/>
          <w:numId w:val="12"/>
        </w:numPr>
        <w:tabs>
          <w:tab w:val="left" w:pos="1239"/>
        </w:tabs>
        <w:spacing w:before="182"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người</w:t>
      </w:r>
      <w:r>
        <w:rPr>
          <w:spacing w:val="-3"/>
          <w:sz w:val="26"/>
        </w:rPr>
        <w:t xml:space="preserve"> </w:t>
      </w:r>
      <w:r>
        <w:rPr>
          <w:spacing w:val="-2"/>
          <w:sz w:val="26"/>
        </w:rPr>
        <w:t>dùng.</w:t>
      </w:r>
    </w:p>
    <w:p>
      <w:pPr>
        <w:pStyle w:val="6"/>
        <w:spacing w:before="177" w:line="376" w:lineRule="auto"/>
        <w:ind w:left="1090" w:right="1667" w:firstLine="559"/>
        <w:jc w:val="both"/>
      </w:pPr>
      <w:r>
        <w:rPr>
          <w:color w:val="333333"/>
        </w:rPr>
        <w:t>Admin có xem được</w:t>
      </w:r>
      <w:r>
        <w:rPr>
          <w:color w:val="333333"/>
          <w:spacing w:val="-4"/>
        </w:rPr>
        <w:t xml:space="preserve"> </w:t>
      </w:r>
      <w:r>
        <w:rPr>
          <w:color w:val="333333"/>
        </w:rPr>
        <w:t>tất</w:t>
      </w:r>
      <w:r>
        <w:rPr>
          <w:color w:val="333333"/>
          <w:spacing w:val="-4"/>
        </w:rPr>
        <w:t xml:space="preserve"> </w:t>
      </w:r>
      <w:r>
        <w:rPr>
          <w:color w:val="333333"/>
        </w:rPr>
        <w:t>cả</w:t>
      </w:r>
      <w:r>
        <w:rPr>
          <w:color w:val="333333"/>
          <w:spacing w:val="-4"/>
        </w:rPr>
        <w:t xml:space="preserve"> </w:t>
      </w:r>
      <w:r>
        <w:rPr>
          <w:color w:val="333333"/>
        </w:rPr>
        <w:t>các</w:t>
      </w:r>
      <w:r>
        <w:rPr>
          <w:color w:val="333333"/>
          <w:spacing w:val="-4"/>
        </w:rPr>
        <w:t xml:space="preserve"> </w:t>
      </w:r>
      <w:r>
        <w:rPr>
          <w:color w:val="333333"/>
        </w:rPr>
        <w:t>user</w:t>
      </w:r>
      <w:r>
        <w:rPr>
          <w:color w:val="333333"/>
          <w:spacing w:val="-4"/>
        </w:rPr>
        <w:t xml:space="preserve"> </w:t>
      </w:r>
      <w:r>
        <w:rPr>
          <w:color w:val="333333"/>
        </w:rPr>
        <w:t>sử</w:t>
      </w:r>
      <w:r>
        <w:rPr>
          <w:color w:val="333333"/>
          <w:spacing w:val="-4"/>
        </w:rPr>
        <w:t xml:space="preserve"> </w:t>
      </w:r>
      <w:r>
        <w:rPr>
          <w:color w:val="333333"/>
        </w:rPr>
        <w:t>dụng</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bao</w:t>
      </w:r>
      <w:r>
        <w:rPr>
          <w:color w:val="333333"/>
          <w:spacing w:val="-4"/>
        </w:rPr>
        <w:t xml:space="preserve"> </w:t>
      </w:r>
      <w:r>
        <w:rPr>
          <w:color w:val="333333"/>
        </w:rPr>
        <w:t>gồm thông tin chi tiết của user khi mà đăng ký. Admin cũng</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thêm, xóa người dùng.</w:t>
      </w:r>
    </w:p>
    <w:p>
      <w:pPr>
        <w:pStyle w:val="17"/>
        <w:numPr>
          <w:ilvl w:val="2"/>
          <w:numId w:val="12"/>
        </w:numPr>
        <w:tabs>
          <w:tab w:val="left" w:pos="1239"/>
        </w:tabs>
        <w:spacing w:before="8"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2"/>
          <w:sz w:val="26"/>
        </w:rPr>
        <w:t>topic.</w:t>
      </w:r>
    </w:p>
    <w:p>
      <w:pPr>
        <w:pStyle w:val="6"/>
        <w:spacing w:before="177" w:line="288" w:lineRule="auto"/>
        <w:ind w:left="1240" w:right="1720" w:firstLine="300"/>
      </w:pPr>
      <w:r>
        <w:t>Admin có thể xem được danh sách các topic hiện có trên phần mềm</w:t>
      </w:r>
      <w:r>
        <w:rPr>
          <w:spacing w:val="-4"/>
        </w:rPr>
        <w:t xml:space="preserve"> </w:t>
      </w:r>
      <w:r>
        <w:t>bao</w:t>
      </w:r>
      <w:r>
        <w:rPr>
          <w:spacing w:val="-4"/>
        </w:rPr>
        <w:t xml:space="preserve"> </w:t>
      </w:r>
      <w:r>
        <w:t>gồm</w:t>
      </w:r>
      <w:r>
        <w:rPr>
          <w:spacing w:val="-4"/>
        </w:rPr>
        <w:t xml:space="preserve"> </w:t>
      </w:r>
      <w:r>
        <w:t>thông</w:t>
      </w:r>
      <w:r>
        <w:rPr>
          <w:spacing w:val="-4"/>
        </w:rPr>
        <w:t xml:space="preserve"> </w:t>
      </w:r>
      <w:r>
        <w:t>tin</w:t>
      </w:r>
      <w:r>
        <w:rPr>
          <w:spacing w:val="-4"/>
        </w:rPr>
        <w:t xml:space="preserve"> </w:t>
      </w:r>
      <w:r>
        <w:t>chi</w:t>
      </w:r>
      <w:r>
        <w:rPr>
          <w:spacing w:val="-4"/>
        </w:rPr>
        <w:t xml:space="preserve"> </w:t>
      </w:r>
      <w:r>
        <w:t>tiết</w:t>
      </w:r>
      <w:r>
        <w:rPr>
          <w:spacing w:val="-4"/>
        </w:rPr>
        <w:t xml:space="preserve"> </w:t>
      </w:r>
      <w:r>
        <w:t>từng</w:t>
      </w:r>
      <w:r>
        <w:rPr>
          <w:spacing w:val="-4"/>
        </w:rPr>
        <w:t xml:space="preserve"> </w:t>
      </w:r>
      <w:r>
        <w:t>topic</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và</w:t>
      </w:r>
      <w:r>
        <w:rPr>
          <w:spacing w:val="-4"/>
        </w:rPr>
        <w:t xml:space="preserve"> </w:t>
      </w:r>
      <w:r>
        <w:t xml:space="preserve">xóa topic ngoài ra có thể thêm cả từ mới vào topic </w:t>
      </w:r>
      <w:r>
        <w:rPr>
          <w:color w:val="333333"/>
        </w:rPr>
        <w:t>bao gồm từ vựng, cách phát âm, loại từ, nghĩa tiếng việt, luyện nghe, danh sách bài tập kèm theo.</w:t>
      </w:r>
    </w:p>
    <w:p>
      <w:pPr>
        <w:pStyle w:val="17"/>
        <w:numPr>
          <w:ilvl w:val="2"/>
          <w:numId w:val="12"/>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câu</w:t>
      </w:r>
      <w:r>
        <w:rPr>
          <w:spacing w:val="-3"/>
          <w:sz w:val="26"/>
        </w:rPr>
        <w:t xml:space="preserve"> </w:t>
      </w:r>
      <w:r>
        <w:rPr>
          <w:spacing w:val="-4"/>
          <w:sz w:val="26"/>
        </w:rPr>
        <w:t>hỏi.</w:t>
      </w:r>
    </w:p>
    <w:p>
      <w:pPr>
        <w:pStyle w:val="6"/>
        <w:spacing w:before="62" w:line="288" w:lineRule="auto"/>
        <w:ind w:left="820" w:right="1720" w:firstLine="72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câu</w:t>
      </w:r>
      <w:r>
        <w:rPr>
          <w:spacing w:val="-4"/>
        </w:rPr>
        <w:t xml:space="preserve"> </w:t>
      </w:r>
      <w:r>
        <w:t>hỏi</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xóa câu hỏi.</w:t>
      </w:r>
    </w:p>
    <w:p>
      <w:pPr>
        <w:pStyle w:val="17"/>
        <w:numPr>
          <w:ilvl w:val="2"/>
          <w:numId w:val="12"/>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5"/>
          <w:sz w:val="26"/>
        </w:rPr>
        <w:t>từ.</w:t>
      </w:r>
    </w:p>
    <w:p>
      <w:pPr>
        <w:pStyle w:val="6"/>
        <w:spacing w:before="62"/>
        <w:ind w:left="154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từ</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3"/>
        </w:rPr>
        <w:t xml:space="preserve"> </w:t>
      </w:r>
      <w:r>
        <w:t>sửa</w:t>
      </w:r>
      <w:r>
        <w:rPr>
          <w:spacing w:val="-4"/>
        </w:rPr>
        <w:t xml:space="preserve"> xóa.</w:t>
      </w:r>
    </w:p>
    <w:p>
      <w:pPr>
        <w:spacing w:after="0"/>
        <w:sectPr>
          <w:pgSz w:w="11920" w:h="16840"/>
          <w:pgMar w:top="1340" w:right="600" w:bottom="960" w:left="1340" w:header="684" w:footer="775" w:gutter="0"/>
          <w:cols w:space="720" w:num="1"/>
        </w:sectPr>
      </w:pPr>
    </w:p>
    <w:p>
      <w:pPr>
        <w:pStyle w:val="17"/>
        <w:numPr>
          <w:ilvl w:val="1"/>
          <w:numId w:val="6"/>
        </w:numPr>
        <w:tabs>
          <w:tab w:val="left" w:pos="804"/>
        </w:tabs>
        <w:spacing w:before="79" w:after="0" w:line="240" w:lineRule="auto"/>
        <w:ind w:left="804" w:right="0" w:hanging="359"/>
        <w:jc w:val="left"/>
        <w:rPr>
          <w:sz w:val="26"/>
        </w:rPr>
      </w:pPr>
      <w:r>
        <w:rPr>
          <w:color w:val="333333"/>
          <w:sz w:val="26"/>
        </w:rPr>
        <w:t>Thiết</w:t>
      </w:r>
      <w:r>
        <w:rPr>
          <w:color w:val="333333"/>
          <w:spacing w:val="-3"/>
          <w:sz w:val="26"/>
        </w:rPr>
        <w:t xml:space="preserve"> </w:t>
      </w:r>
      <w:r>
        <w:rPr>
          <w:color w:val="333333"/>
          <w:sz w:val="26"/>
        </w:rPr>
        <w:t>kế</w:t>
      </w:r>
      <w:r>
        <w:rPr>
          <w:color w:val="333333"/>
          <w:spacing w:val="-3"/>
          <w:sz w:val="26"/>
        </w:rPr>
        <w:t xml:space="preserve"> </w:t>
      </w:r>
      <w:r>
        <w:rPr>
          <w:color w:val="333333"/>
          <w:sz w:val="26"/>
        </w:rPr>
        <w:t>cơ</w:t>
      </w:r>
      <w:r>
        <w:rPr>
          <w:color w:val="333333"/>
          <w:spacing w:val="-3"/>
          <w:sz w:val="26"/>
        </w:rPr>
        <w:t xml:space="preserve"> </w:t>
      </w:r>
      <w:r>
        <w:rPr>
          <w:color w:val="333333"/>
          <w:sz w:val="26"/>
        </w:rPr>
        <w:t>sở</w:t>
      </w:r>
      <w:r>
        <w:rPr>
          <w:color w:val="333333"/>
          <w:spacing w:val="-3"/>
          <w:sz w:val="26"/>
        </w:rPr>
        <w:t xml:space="preserve"> </w:t>
      </w:r>
      <w:r>
        <w:rPr>
          <w:color w:val="333333"/>
          <w:sz w:val="26"/>
        </w:rPr>
        <w:t>dữ</w:t>
      </w:r>
      <w:r>
        <w:rPr>
          <w:color w:val="333333"/>
          <w:spacing w:val="-3"/>
          <w:sz w:val="26"/>
        </w:rPr>
        <w:t xml:space="preserve"> </w:t>
      </w:r>
      <w:r>
        <w:rPr>
          <w:color w:val="333333"/>
          <w:spacing w:val="-4"/>
          <w:sz w:val="26"/>
        </w:rPr>
        <w:t>liệu.</w:t>
      </w:r>
    </w:p>
    <w:p>
      <w:pPr>
        <w:pStyle w:val="6"/>
        <w:spacing w:before="4"/>
        <w:rPr>
          <w:sz w:val="16"/>
        </w:rPr>
      </w:pPr>
      <w:r>
        <w:drawing>
          <wp:anchor distT="0" distB="0" distL="0" distR="0" simplePos="0" relativeHeight="251662336" behindDoc="1" locked="0" layoutInCell="1" allowOverlap="1">
            <wp:simplePos x="0" y="0"/>
            <wp:positionH relativeFrom="page">
              <wp:posOffset>1200150</wp:posOffset>
            </wp:positionH>
            <wp:positionV relativeFrom="paragraph">
              <wp:posOffset>134620</wp:posOffset>
            </wp:positionV>
            <wp:extent cx="5715635" cy="321881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715791" cy="3218688"/>
                    </a:xfrm>
                    <a:prstGeom prst="rect">
                      <a:avLst/>
                    </a:prstGeom>
                  </pic:spPr>
                </pic:pic>
              </a:graphicData>
            </a:graphic>
          </wp:anchor>
        </w:drawing>
      </w:r>
    </w:p>
    <w:p>
      <w:pPr>
        <w:pStyle w:val="6"/>
      </w:pPr>
    </w:p>
    <w:p>
      <w:pPr>
        <w:pStyle w:val="6"/>
        <w:spacing w:before="111"/>
      </w:pPr>
    </w:p>
    <w:p>
      <w:pPr>
        <w:pStyle w:val="6"/>
        <w:ind w:left="805"/>
      </w:pPr>
      <w:r>
        <w:rPr>
          <w:color w:val="333333"/>
        </w:rPr>
        <w:t>Mô</w:t>
      </w:r>
      <w:r>
        <w:rPr>
          <w:color w:val="333333"/>
          <w:spacing w:val="-3"/>
        </w:rPr>
        <w:t xml:space="preserve"> </w:t>
      </w:r>
      <w:r>
        <w:rPr>
          <w:color w:val="333333"/>
        </w:rPr>
        <w:t>tả</w:t>
      </w:r>
      <w:r>
        <w:rPr>
          <w:color w:val="333333"/>
          <w:spacing w:val="-3"/>
        </w:rPr>
        <w:t xml:space="preserve"> </w:t>
      </w:r>
      <w:r>
        <w:rPr>
          <w:color w:val="333333"/>
        </w:rPr>
        <w:t>quan</w:t>
      </w:r>
      <w:r>
        <w:rPr>
          <w:color w:val="333333"/>
          <w:spacing w:val="-3"/>
        </w:rPr>
        <w:t xml:space="preserve"> </w:t>
      </w:r>
      <w:r>
        <w:rPr>
          <w:color w:val="333333"/>
        </w:rPr>
        <w:t>hệ</w:t>
      </w:r>
      <w:r>
        <w:rPr>
          <w:color w:val="333333"/>
          <w:spacing w:val="-3"/>
        </w:rPr>
        <w:t xml:space="preserve"> </w:t>
      </w:r>
      <w:r>
        <w:rPr>
          <w:color w:val="333333"/>
        </w:rPr>
        <w:t>cơ</w:t>
      </w:r>
      <w:r>
        <w:rPr>
          <w:color w:val="333333"/>
          <w:spacing w:val="-2"/>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p>
    <w:p>
      <w:pPr>
        <w:pStyle w:val="17"/>
        <w:numPr>
          <w:ilvl w:val="0"/>
          <w:numId w:val="15"/>
        </w:numPr>
        <w:tabs>
          <w:tab w:val="left" w:pos="955"/>
        </w:tabs>
        <w:spacing w:before="169" w:after="0" w:line="240" w:lineRule="auto"/>
        <w:ind w:left="955" w:right="0" w:hanging="150"/>
        <w:jc w:val="left"/>
        <w:rPr>
          <w:sz w:val="26"/>
        </w:rPr>
      </w:pPr>
      <w:r>
        <w:rPr>
          <w:color w:val="333333"/>
          <w:sz w:val="26"/>
        </w:rPr>
        <w:t>Một</w:t>
      </w:r>
      <w:r>
        <w:rPr>
          <w:color w:val="333333"/>
          <w:spacing w:val="-6"/>
          <w:sz w:val="26"/>
        </w:rPr>
        <w:t xml:space="preserve"> </w:t>
      </w:r>
      <w:r>
        <w:rPr>
          <w:color w:val="333333"/>
          <w:sz w:val="26"/>
        </w:rPr>
        <w:t>user</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6"/>
          <w:sz w:val="26"/>
        </w:rPr>
        <w:t xml:space="preserve"> </w:t>
      </w:r>
      <w:r>
        <w:rPr>
          <w:color w:val="333333"/>
          <w:sz w:val="26"/>
        </w:rPr>
        <w:t>result,</w:t>
      </w:r>
      <w:r>
        <w:rPr>
          <w:color w:val="333333"/>
          <w:spacing w:val="-6"/>
          <w:sz w:val="26"/>
        </w:rPr>
        <w:t xml:space="preserve"> </w:t>
      </w:r>
      <w:r>
        <w:rPr>
          <w:color w:val="333333"/>
          <w:sz w:val="26"/>
        </w:rPr>
        <w:t>log(phân</w:t>
      </w:r>
      <w:r>
        <w:rPr>
          <w:color w:val="333333"/>
          <w:spacing w:val="-5"/>
          <w:sz w:val="26"/>
        </w:rPr>
        <w:t xml:space="preserve"> </w:t>
      </w:r>
      <w:r>
        <w:rPr>
          <w:color w:val="333333"/>
          <w:sz w:val="26"/>
        </w:rPr>
        <w:t>quyền),</w:t>
      </w:r>
      <w:r>
        <w:rPr>
          <w:color w:val="333333"/>
          <w:spacing w:val="-6"/>
          <w:sz w:val="26"/>
        </w:rPr>
        <w:t xml:space="preserve"> </w:t>
      </w:r>
      <w:r>
        <w:rPr>
          <w:color w:val="333333"/>
          <w:spacing w:val="-2"/>
          <w:sz w:val="26"/>
        </w:rPr>
        <w:t>confirmation_token.</w:t>
      </w:r>
    </w:p>
    <w:p>
      <w:pPr>
        <w:pStyle w:val="6"/>
        <w:rPr>
          <w:sz w:val="20"/>
        </w:rPr>
      </w:pPr>
    </w:p>
    <w:p>
      <w:pPr>
        <w:pStyle w:val="6"/>
        <w:spacing w:before="196"/>
        <w:rPr>
          <w:sz w:val="20"/>
        </w:rPr>
      </w:pPr>
      <w:r>
        <w:drawing>
          <wp:anchor distT="0" distB="0" distL="0" distR="0" simplePos="0" relativeHeight="251662336" behindDoc="1" locked="0" layoutInCell="1" allowOverlap="1">
            <wp:simplePos x="0" y="0"/>
            <wp:positionH relativeFrom="page">
              <wp:posOffset>1847850</wp:posOffset>
            </wp:positionH>
            <wp:positionV relativeFrom="paragraph">
              <wp:posOffset>285750</wp:posOffset>
            </wp:positionV>
            <wp:extent cx="4718685" cy="151193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4718412" cy="1512189"/>
                    </a:xfrm>
                    <a:prstGeom prst="rect">
                      <a:avLst/>
                    </a:prstGeom>
                  </pic:spPr>
                </pic:pic>
              </a:graphicData>
            </a:graphic>
          </wp:anchor>
        </w:drawing>
      </w:r>
      <w:r>
        <w:drawing>
          <wp:anchor distT="0" distB="0" distL="0" distR="0" simplePos="0" relativeHeight="251663360" behindDoc="1" locked="0" layoutInCell="1" allowOverlap="1">
            <wp:simplePos x="0" y="0"/>
            <wp:positionH relativeFrom="page">
              <wp:posOffset>1381125</wp:posOffset>
            </wp:positionH>
            <wp:positionV relativeFrom="paragraph">
              <wp:posOffset>1961515</wp:posOffset>
            </wp:positionV>
            <wp:extent cx="5774055" cy="60452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5774097" cy="604265"/>
                    </a:xfrm>
                    <a:prstGeom prst="rect">
                      <a:avLst/>
                    </a:prstGeom>
                  </pic:spPr>
                </pic:pic>
              </a:graphicData>
            </a:graphic>
          </wp:anchor>
        </w:drawing>
      </w:r>
    </w:p>
    <w:p>
      <w:pPr>
        <w:pStyle w:val="6"/>
        <w:spacing w:before="3"/>
        <w:rPr>
          <w:sz w:val="20"/>
        </w:rPr>
      </w:pPr>
    </w:p>
    <w:p>
      <w:pPr>
        <w:pStyle w:val="17"/>
        <w:numPr>
          <w:ilvl w:val="0"/>
          <w:numId w:val="15"/>
        </w:numPr>
        <w:tabs>
          <w:tab w:val="left" w:pos="1241"/>
          <w:tab w:val="left" w:pos="1540"/>
          <w:tab w:val="left" w:pos="2226"/>
          <w:tab w:val="left" w:pos="2994"/>
          <w:tab w:val="left" w:pos="3574"/>
          <w:tab w:val="left" w:pos="4487"/>
          <w:tab w:val="left" w:pos="5414"/>
          <w:tab w:val="left" w:pos="6897"/>
        </w:tabs>
        <w:spacing w:before="218" w:after="0" w:line="376" w:lineRule="auto"/>
        <w:ind w:left="1540" w:right="1672" w:hanging="735"/>
        <w:jc w:val="left"/>
        <w:rPr>
          <w:sz w:val="26"/>
        </w:rPr>
      </w:pPr>
      <w:r>
        <w:rPr>
          <w:color w:val="333333"/>
          <w:spacing w:val="-2"/>
          <w:sz w:val="26"/>
        </w:rPr>
        <w:t>Nhiều</w:t>
      </w:r>
      <w:r>
        <w:rPr>
          <w:color w:val="333333"/>
          <w:sz w:val="26"/>
        </w:rPr>
        <w:tab/>
      </w:r>
      <w:r>
        <w:rPr>
          <w:color w:val="333333"/>
          <w:spacing w:val="-4"/>
          <w:sz w:val="26"/>
        </w:rPr>
        <w:t>user</w:t>
      </w:r>
      <w:r>
        <w:rPr>
          <w:color w:val="333333"/>
          <w:sz w:val="26"/>
        </w:rPr>
        <w:tab/>
      </w:r>
      <w:r>
        <w:rPr>
          <w:color w:val="333333"/>
          <w:spacing w:val="-6"/>
          <w:sz w:val="26"/>
        </w:rPr>
        <w:t>có</w:t>
      </w:r>
      <w:r>
        <w:rPr>
          <w:color w:val="333333"/>
          <w:sz w:val="26"/>
        </w:rPr>
        <w:tab/>
      </w:r>
      <w:r>
        <w:rPr>
          <w:color w:val="333333"/>
          <w:spacing w:val="-4"/>
          <w:sz w:val="26"/>
        </w:rPr>
        <w:t>nhiều</w:t>
      </w:r>
      <w:r>
        <w:rPr>
          <w:color w:val="333333"/>
          <w:sz w:val="26"/>
        </w:rPr>
        <w:tab/>
      </w:r>
      <w:r>
        <w:rPr>
          <w:color w:val="333333"/>
          <w:spacing w:val="-2"/>
          <w:sz w:val="26"/>
        </w:rPr>
        <w:t>topic:</w:t>
      </w:r>
      <w:r>
        <w:rPr>
          <w:color w:val="333333"/>
          <w:sz w:val="26"/>
        </w:rPr>
        <w:tab/>
      </w:r>
      <w:r>
        <w:rPr>
          <w:color w:val="333333"/>
          <w:spacing w:val="-2"/>
          <w:sz w:val="26"/>
        </w:rPr>
        <w:t>user_topic,</w:t>
      </w:r>
      <w:r>
        <w:rPr>
          <w:color w:val="333333"/>
          <w:sz w:val="26"/>
        </w:rPr>
        <w:tab/>
      </w:r>
      <w:r>
        <w:rPr>
          <w:color w:val="333333"/>
          <w:spacing w:val="-2"/>
          <w:sz w:val="26"/>
        </w:rPr>
        <w:t>topic_passed, user_topic_passed.</w:t>
      </w:r>
    </w:p>
    <w:p>
      <w:pPr>
        <w:spacing w:after="0" w:line="376"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495925" cy="119062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5495925" cy="1190625"/>
                    </a:xfrm>
                    <a:prstGeom prst="rect">
                      <a:avLst/>
                    </a:prstGeom>
                  </pic:spPr>
                </pic:pic>
              </a:graphicData>
            </a:graphic>
          </wp:inline>
        </w:drawing>
      </w:r>
    </w:p>
    <w:p>
      <w:pPr>
        <w:pStyle w:val="17"/>
        <w:numPr>
          <w:ilvl w:val="0"/>
          <w:numId w:val="15"/>
        </w:numPr>
        <w:tabs>
          <w:tab w:val="left" w:pos="955"/>
        </w:tabs>
        <w:spacing w:before="225"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topic</w:t>
      </w:r>
      <w:r>
        <w:rPr>
          <w:color w:val="333333"/>
          <w:spacing w:val="-7"/>
          <w:sz w:val="26"/>
        </w:rPr>
        <w:t xml:space="preserve"> </w:t>
      </w:r>
      <w:r>
        <w:rPr>
          <w:color w:val="333333"/>
          <w:sz w:val="26"/>
        </w:rPr>
        <w:t>có</w:t>
      </w:r>
      <w:r>
        <w:rPr>
          <w:color w:val="333333"/>
          <w:spacing w:val="-7"/>
          <w:sz w:val="26"/>
        </w:rPr>
        <w:t xml:space="preserve"> </w:t>
      </w:r>
      <w:r>
        <w:rPr>
          <w:color w:val="333333"/>
          <w:sz w:val="26"/>
        </w:rPr>
        <w:t>nhiều</w:t>
      </w:r>
      <w:r>
        <w:rPr>
          <w:color w:val="333333"/>
          <w:spacing w:val="-6"/>
          <w:sz w:val="26"/>
        </w:rPr>
        <w:t xml:space="preserve"> </w:t>
      </w:r>
      <w:r>
        <w:rPr>
          <w:color w:val="333333"/>
          <w:sz w:val="26"/>
        </w:rPr>
        <w:t>exam_topic,</w:t>
      </w:r>
      <w:r>
        <w:rPr>
          <w:color w:val="333333"/>
          <w:spacing w:val="-7"/>
          <w:sz w:val="26"/>
        </w:rPr>
        <w:t xml:space="preserve"> </w:t>
      </w:r>
      <w:r>
        <w:rPr>
          <w:color w:val="333333"/>
          <w:sz w:val="26"/>
        </w:rPr>
        <w:t>word,</w:t>
      </w:r>
      <w:r>
        <w:rPr>
          <w:color w:val="333333"/>
          <w:spacing w:val="-7"/>
          <w:sz w:val="26"/>
        </w:rPr>
        <w:t xml:space="preserve"> </w:t>
      </w:r>
      <w:r>
        <w:rPr>
          <w:color w:val="333333"/>
          <w:spacing w:val="-2"/>
          <w:sz w:val="26"/>
        </w:rPr>
        <w:t>question.</w:t>
      </w:r>
    </w:p>
    <w:p>
      <w:pPr>
        <w:pStyle w:val="6"/>
        <w:spacing w:before="4"/>
        <w:rPr>
          <w:sz w:val="16"/>
        </w:rPr>
      </w:pPr>
      <w:r>
        <w:drawing>
          <wp:anchor distT="0" distB="0" distL="0" distR="0" simplePos="0" relativeHeight="251663360" behindDoc="1" locked="0" layoutInCell="1" allowOverlap="1">
            <wp:simplePos x="0" y="0"/>
            <wp:positionH relativeFrom="page">
              <wp:posOffset>1381125</wp:posOffset>
            </wp:positionH>
            <wp:positionV relativeFrom="paragraph">
              <wp:posOffset>134620</wp:posOffset>
            </wp:positionV>
            <wp:extent cx="5680710" cy="346329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680615" cy="3463099"/>
                    </a:xfrm>
                    <a:prstGeom prst="rect">
                      <a:avLst/>
                    </a:prstGeom>
                  </pic:spPr>
                </pic:pic>
              </a:graphicData>
            </a:graphic>
          </wp:anchor>
        </w:drawing>
      </w:r>
    </w:p>
    <w:p>
      <w:pPr>
        <w:pStyle w:val="17"/>
        <w:numPr>
          <w:ilvl w:val="0"/>
          <w:numId w:val="15"/>
        </w:numPr>
        <w:tabs>
          <w:tab w:val="left" w:pos="955"/>
        </w:tabs>
        <w:spacing w:before="276"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exam</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7"/>
          <w:sz w:val="26"/>
        </w:rPr>
        <w:t xml:space="preserve"> </w:t>
      </w:r>
      <w:r>
        <w:rPr>
          <w:color w:val="333333"/>
          <w:sz w:val="26"/>
        </w:rPr>
        <w:t>exam_topic,</w:t>
      </w:r>
      <w:r>
        <w:rPr>
          <w:color w:val="333333"/>
          <w:spacing w:val="-7"/>
          <w:sz w:val="26"/>
        </w:rPr>
        <w:t xml:space="preserve"> </w:t>
      </w:r>
      <w:r>
        <w:rPr>
          <w:color w:val="333333"/>
          <w:spacing w:val="-2"/>
          <w:sz w:val="26"/>
        </w:rPr>
        <w:t>result.</w:t>
      </w:r>
    </w:p>
    <w:p>
      <w:pPr>
        <w:pStyle w:val="6"/>
        <w:spacing w:before="4"/>
        <w:rPr>
          <w:sz w:val="16"/>
        </w:rPr>
      </w:pPr>
      <w:r>
        <w:drawing>
          <wp:anchor distT="0" distB="0" distL="0" distR="0" simplePos="0" relativeHeight="251664384" behindDoc="1" locked="0" layoutInCell="1" allowOverlap="1">
            <wp:simplePos x="0" y="0"/>
            <wp:positionH relativeFrom="page">
              <wp:posOffset>1381125</wp:posOffset>
            </wp:positionH>
            <wp:positionV relativeFrom="paragraph">
              <wp:posOffset>134620</wp:posOffset>
            </wp:positionV>
            <wp:extent cx="5749290" cy="14135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749547" cy="1413510"/>
                    </a:xfrm>
                    <a:prstGeom prst="rect">
                      <a:avLst/>
                    </a:prstGeom>
                  </pic:spPr>
                </pic:pic>
              </a:graphicData>
            </a:graphic>
          </wp:anchor>
        </w:drawing>
      </w:r>
    </w:p>
    <w:p>
      <w:pPr>
        <w:pStyle w:val="17"/>
        <w:numPr>
          <w:ilvl w:val="0"/>
          <w:numId w:val="15"/>
        </w:numPr>
        <w:tabs>
          <w:tab w:val="left" w:pos="955"/>
        </w:tabs>
        <w:spacing w:before="219" w:after="0" w:line="240" w:lineRule="auto"/>
        <w:ind w:left="955" w:right="0" w:hanging="150"/>
        <w:jc w:val="left"/>
        <w:rPr>
          <w:sz w:val="26"/>
        </w:rPr>
      </w:pPr>
      <w:r>
        <w:rPr>
          <w:color w:val="333333"/>
          <w:sz w:val="26"/>
        </w:rPr>
        <w:t>Nhiều</w:t>
      </w:r>
      <w:r>
        <w:rPr>
          <w:color w:val="333333"/>
          <w:spacing w:val="-7"/>
          <w:sz w:val="26"/>
        </w:rPr>
        <w:t xml:space="preserve"> </w:t>
      </w:r>
      <w:r>
        <w:rPr>
          <w:color w:val="333333"/>
          <w:sz w:val="26"/>
        </w:rPr>
        <w:t>question,</w:t>
      </w:r>
      <w:r>
        <w:rPr>
          <w:color w:val="333333"/>
          <w:spacing w:val="-6"/>
          <w:sz w:val="26"/>
        </w:rPr>
        <w:t xml:space="preserve"> </w:t>
      </w:r>
      <w:r>
        <w:rPr>
          <w:color w:val="333333"/>
          <w:sz w:val="26"/>
        </w:rPr>
        <w:t>exam,</w:t>
      </w:r>
      <w:r>
        <w:rPr>
          <w:color w:val="333333"/>
          <w:spacing w:val="-7"/>
          <w:sz w:val="26"/>
        </w:rPr>
        <w:t xml:space="preserve"> </w:t>
      </w:r>
      <w:r>
        <w:rPr>
          <w:color w:val="333333"/>
          <w:sz w:val="26"/>
        </w:rPr>
        <w:t>word</w:t>
      </w:r>
      <w:r>
        <w:rPr>
          <w:color w:val="333333"/>
          <w:spacing w:val="-6"/>
          <w:sz w:val="26"/>
        </w:rPr>
        <w:t xml:space="preserve"> </w:t>
      </w:r>
      <w:r>
        <w:rPr>
          <w:color w:val="333333"/>
          <w:sz w:val="26"/>
        </w:rPr>
        <w:t>thuộc</w:t>
      </w:r>
      <w:r>
        <w:rPr>
          <w:color w:val="333333"/>
          <w:spacing w:val="-6"/>
          <w:sz w:val="26"/>
        </w:rPr>
        <w:t xml:space="preserve"> </w:t>
      </w:r>
      <w:r>
        <w:rPr>
          <w:color w:val="333333"/>
          <w:sz w:val="26"/>
        </w:rPr>
        <w:t>cùng</w:t>
      </w:r>
      <w:r>
        <w:rPr>
          <w:color w:val="333333"/>
          <w:spacing w:val="-7"/>
          <w:sz w:val="26"/>
        </w:rPr>
        <w:t xml:space="preserve"> </w:t>
      </w:r>
      <w:r>
        <w:rPr>
          <w:color w:val="333333"/>
          <w:sz w:val="26"/>
        </w:rPr>
        <w:t>một</w:t>
      </w:r>
      <w:r>
        <w:rPr>
          <w:color w:val="333333"/>
          <w:spacing w:val="-6"/>
          <w:sz w:val="26"/>
        </w:rPr>
        <w:t xml:space="preserve"> </w:t>
      </w:r>
      <w:r>
        <w:rPr>
          <w:color w:val="333333"/>
          <w:spacing w:val="-2"/>
          <w:sz w:val="26"/>
        </w:rPr>
        <w:t>level.</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729605" cy="25603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5729786" cy="2560320"/>
                    </a:xfrm>
                    <a:prstGeom prst="rect">
                      <a:avLst/>
                    </a:prstGeom>
                  </pic:spPr>
                </pic:pic>
              </a:graphicData>
            </a:graphic>
          </wp:inline>
        </w:drawing>
      </w:r>
    </w:p>
    <w:p>
      <w:pPr>
        <w:pStyle w:val="3"/>
        <w:numPr>
          <w:ilvl w:val="0"/>
          <w:numId w:val="6"/>
        </w:numPr>
        <w:tabs>
          <w:tab w:val="left" w:pos="664"/>
        </w:tabs>
        <w:spacing w:before="228" w:after="0" w:line="240" w:lineRule="auto"/>
        <w:ind w:left="664" w:right="0" w:hanging="429"/>
        <w:jc w:val="left"/>
      </w:pPr>
      <w:bookmarkStart w:id="3" w:name="_TOC_250001"/>
      <w:r>
        <w:rPr>
          <w:color w:val="333333"/>
        </w:rPr>
        <w:t>Kết</w:t>
      </w:r>
      <w:bookmarkEnd w:id="3"/>
      <w:r>
        <w:rPr>
          <w:color w:val="333333"/>
          <w:spacing w:val="-5"/>
        </w:rPr>
        <w:t xml:space="preserve"> quả</w:t>
      </w:r>
    </w:p>
    <w:p>
      <w:pPr>
        <w:pStyle w:val="17"/>
        <w:numPr>
          <w:ilvl w:val="0"/>
          <w:numId w:val="16"/>
        </w:numPr>
        <w:tabs>
          <w:tab w:val="left" w:pos="818"/>
        </w:tabs>
        <w:spacing w:before="169"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Admin.</w:t>
      </w:r>
    </w:p>
    <w:p>
      <w:pPr>
        <w:pStyle w:val="6"/>
        <w:spacing w:before="60"/>
        <w:ind w:left="820"/>
      </w:pPr>
      <w:r>
        <w:rPr>
          <w:color w:val="333333"/>
        </w:rPr>
        <w:t>Giao</w:t>
      </w:r>
      <w:r>
        <w:rPr>
          <w:color w:val="333333"/>
          <w:spacing w:val="-5"/>
        </w:rPr>
        <w:t xml:space="preserve"> </w:t>
      </w:r>
      <w:r>
        <w:rPr>
          <w:color w:val="333333"/>
        </w:rPr>
        <w:t>diện</w:t>
      </w:r>
      <w:r>
        <w:rPr>
          <w:color w:val="333333"/>
          <w:spacing w:val="-5"/>
        </w:rPr>
        <w:t xml:space="preserve"> </w:t>
      </w:r>
      <w:r>
        <w:rPr>
          <w:color w:val="333333"/>
        </w:rPr>
        <w:t>sau</w:t>
      </w:r>
      <w:r>
        <w:rPr>
          <w:color w:val="333333"/>
          <w:spacing w:val="-4"/>
        </w:rPr>
        <w:t xml:space="preserve"> </w:t>
      </w:r>
      <w:r>
        <w:rPr>
          <w:color w:val="333333"/>
        </w:rPr>
        <w:t>khi</w:t>
      </w:r>
      <w:r>
        <w:rPr>
          <w:color w:val="333333"/>
          <w:spacing w:val="-5"/>
        </w:rPr>
        <w:t xml:space="preserve"> </w:t>
      </w:r>
      <w:r>
        <w:rPr>
          <w:color w:val="333333"/>
        </w:rPr>
        <w:t>đăng</w:t>
      </w:r>
      <w:r>
        <w:rPr>
          <w:color w:val="333333"/>
          <w:spacing w:val="-4"/>
        </w:rPr>
        <w:t xml:space="preserve"> </w:t>
      </w:r>
      <w:r>
        <w:rPr>
          <w:color w:val="333333"/>
        </w:rPr>
        <w:t>nhập</w:t>
      </w:r>
      <w:r>
        <w:rPr>
          <w:color w:val="333333"/>
          <w:spacing w:val="-5"/>
        </w:rPr>
        <w:t xml:space="preserve"> </w:t>
      </w:r>
      <w:r>
        <w:rPr>
          <w:color w:val="333333"/>
        </w:rPr>
        <w:t>quyền</w:t>
      </w:r>
      <w:r>
        <w:rPr>
          <w:color w:val="333333"/>
          <w:spacing w:val="-4"/>
        </w:rPr>
        <w:t xml:space="preserve"> </w:t>
      </w:r>
      <w:r>
        <w:rPr>
          <w:color w:val="333333"/>
          <w:spacing w:val="-2"/>
        </w:rPr>
        <w:t>Admin.</w:t>
      </w:r>
    </w:p>
    <w:p>
      <w:pPr>
        <w:pStyle w:val="17"/>
        <w:numPr>
          <w:ilvl w:val="1"/>
          <w:numId w:val="16"/>
        </w:numPr>
        <w:tabs>
          <w:tab w:val="left" w:pos="819"/>
        </w:tabs>
        <w:spacing w:before="60" w:after="0" w:line="240" w:lineRule="auto"/>
        <w:ind w:left="819" w:right="0" w:hanging="359"/>
        <w:jc w:val="left"/>
        <w:rPr>
          <w:sz w:val="26"/>
        </w:rPr>
      </w:pPr>
      <w:r>
        <w:rPr>
          <w:color w:val="333333"/>
          <w:sz w:val="26"/>
        </w:rPr>
        <w:t>quản</w:t>
      </w:r>
      <w:r>
        <w:rPr>
          <w:color w:val="333333"/>
          <w:spacing w:val="-3"/>
          <w:sz w:val="26"/>
        </w:rPr>
        <w:t xml:space="preserve"> </w:t>
      </w:r>
      <w:r>
        <w:rPr>
          <w:color w:val="333333"/>
          <w:sz w:val="26"/>
        </w:rPr>
        <w:t>lý</w:t>
      </w:r>
      <w:r>
        <w:rPr>
          <w:color w:val="333333"/>
          <w:spacing w:val="-3"/>
          <w:sz w:val="26"/>
        </w:rPr>
        <w:t xml:space="preserve"> </w:t>
      </w:r>
      <w:r>
        <w:rPr>
          <w:color w:val="333333"/>
          <w:spacing w:val="-2"/>
          <w:sz w:val="26"/>
        </w:rPr>
        <w:t>topic.</w:t>
      </w:r>
    </w:p>
    <w:p>
      <w:pPr>
        <w:pStyle w:val="6"/>
        <w:spacing w:before="207"/>
        <w:rPr>
          <w:sz w:val="20"/>
        </w:rPr>
      </w:pPr>
      <w:r>
        <w:drawing>
          <wp:anchor distT="0" distB="0" distL="0" distR="0" simplePos="0" relativeHeight="251664384" behindDoc="1" locked="0" layoutInCell="1" allowOverlap="1">
            <wp:simplePos x="0" y="0"/>
            <wp:positionH relativeFrom="page">
              <wp:posOffset>1390650</wp:posOffset>
            </wp:positionH>
            <wp:positionV relativeFrom="paragraph">
              <wp:posOffset>292735</wp:posOffset>
            </wp:positionV>
            <wp:extent cx="5732145" cy="292290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732182" cy="2923222"/>
                    </a:xfrm>
                    <a:prstGeom prst="rect">
                      <a:avLst/>
                    </a:prstGeom>
                  </pic:spPr>
                </pic:pic>
              </a:graphicData>
            </a:graphic>
          </wp:anchor>
        </w:drawing>
      </w:r>
    </w:p>
    <w:p>
      <w:pPr>
        <w:pStyle w:val="17"/>
        <w:numPr>
          <w:ilvl w:val="2"/>
          <w:numId w:val="16"/>
        </w:numPr>
        <w:tabs>
          <w:tab w:val="left" w:pos="970"/>
        </w:tabs>
        <w:spacing w:before="117" w:after="0" w:line="240" w:lineRule="auto"/>
        <w:ind w:left="970" w:right="0" w:hanging="150"/>
        <w:jc w:val="left"/>
        <w:rPr>
          <w:color w:val="333333"/>
          <w:sz w:val="26"/>
        </w:rPr>
      </w:pPr>
      <w:r>
        <w:rPr>
          <w:color w:val="333333"/>
          <w:sz w:val="26"/>
        </w:rPr>
        <w:t>thêm</w:t>
      </w:r>
      <w:r>
        <w:rPr>
          <w:color w:val="333333"/>
          <w:spacing w:val="-4"/>
          <w:sz w:val="26"/>
        </w:rPr>
        <w:t xml:space="preserve"> </w:t>
      </w:r>
      <w:r>
        <w:rPr>
          <w:color w:val="333333"/>
          <w:spacing w:val="-2"/>
          <w:sz w:val="26"/>
        </w:rPr>
        <w:t>topic:</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29"/>
        <w:rPr>
          <w:sz w:val="20"/>
        </w:rPr>
      </w:pPr>
      <w:r>
        <w:rPr>
          <w:sz w:val="20"/>
        </w:rPr>
        <w:drawing>
          <wp:inline distT="0" distB="0" distL="0" distR="0">
            <wp:extent cx="5789295" cy="28943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5789866" cy="2894933"/>
                    </a:xfrm>
                    <a:prstGeom prst="rect">
                      <a:avLst/>
                    </a:prstGeom>
                  </pic:spPr>
                </pic:pic>
              </a:graphicData>
            </a:graphic>
          </wp:inline>
        </w:drawing>
      </w:r>
    </w:p>
    <w:p>
      <w:pPr>
        <w:pStyle w:val="6"/>
      </w:pPr>
    </w:p>
    <w:p>
      <w:pPr>
        <w:pStyle w:val="6"/>
      </w:pPr>
    </w:p>
    <w:p>
      <w:pPr>
        <w:pStyle w:val="6"/>
        <w:spacing w:before="251"/>
      </w:pPr>
    </w:p>
    <w:p>
      <w:pPr>
        <w:pStyle w:val="17"/>
        <w:numPr>
          <w:ilvl w:val="2"/>
          <w:numId w:val="16"/>
        </w:numPr>
        <w:tabs>
          <w:tab w:val="left" w:pos="970"/>
        </w:tabs>
        <w:spacing w:before="0" w:after="0" w:line="240" w:lineRule="auto"/>
        <w:ind w:left="970" w:right="0" w:hanging="150"/>
        <w:jc w:val="left"/>
        <w:rPr>
          <w:color w:val="333333"/>
          <w:sz w:val="26"/>
        </w:rPr>
      </w:pPr>
      <w:r>
        <w:rPr>
          <w:color w:val="333333"/>
          <w:sz w:val="26"/>
        </w:rPr>
        <w:t>thêm</w:t>
      </w:r>
      <w:r>
        <w:rPr>
          <w:color w:val="333333"/>
          <w:spacing w:val="-6"/>
          <w:sz w:val="26"/>
        </w:rPr>
        <w:t xml:space="preserve"> </w:t>
      </w:r>
      <w:r>
        <w:rPr>
          <w:color w:val="333333"/>
          <w:sz w:val="26"/>
        </w:rPr>
        <w:t>từ</w:t>
      </w:r>
      <w:r>
        <w:rPr>
          <w:color w:val="333333"/>
          <w:spacing w:val="-5"/>
          <w:sz w:val="26"/>
        </w:rPr>
        <w:t xml:space="preserve"> </w:t>
      </w:r>
      <w:r>
        <w:rPr>
          <w:color w:val="333333"/>
          <w:sz w:val="26"/>
        </w:rPr>
        <w:t>trong</w:t>
      </w:r>
      <w:r>
        <w:rPr>
          <w:color w:val="333333"/>
          <w:spacing w:val="-6"/>
          <w:sz w:val="26"/>
        </w:rPr>
        <w:t xml:space="preserve"> </w:t>
      </w:r>
      <w:r>
        <w:rPr>
          <w:color w:val="333333"/>
          <w:spacing w:val="-4"/>
          <w:sz w:val="26"/>
        </w:rPr>
        <w:t>topic</w:t>
      </w:r>
    </w:p>
    <w:p>
      <w:pPr>
        <w:pStyle w:val="6"/>
        <w:rPr>
          <w:sz w:val="9"/>
        </w:rPr>
      </w:pPr>
    </w:p>
    <w:p>
      <w:pPr>
        <w:pStyle w:val="6"/>
        <w:ind w:left="850" w:right="-72"/>
        <w:rPr>
          <w:sz w:val="20"/>
        </w:rPr>
      </w:pPr>
      <w:r>
        <w:rPr>
          <w:sz w:val="20"/>
        </w:rPr>
        <w:drawing>
          <wp:inline distT="0" distB="0" distL="0" distR="0">
            <wp:extent cx="5814695" cy="29070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815012" cy="290750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spacing w:before="112"/>
      </w:pPr>
    </w:p>
    <w:p>
      <w:pPr>
        <w:pStyle w:val="17"/>
        <w:numPr>
          <w:ilvl w:val="1"/>
          <w:numId w:val="16"/>
        </w:numPr>
        <w:tabs>
          <w:tab w:val="left" w:pos="819"/>
        </w:tabs>
        <w:spacing w:before="0"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pacing w:val="-2"/>
          <w:sz w:val="26"/>
        </w:rPr>
        <w:t>word.</w:t>
      </w:r>
    </w:p>
    <w:p>
      <w:pPr>
        <w:pStyle w:val="17"/>
        <w:numPr>
          <w:ilvl w:val="2"/>
          <w:numId w:val="16"/>
        </w:numPr>
        <w:tabs>
          <w:tab w:val="left" w:pos="819"/>
        </w:tabs>
        <w:spacing w:before="60" w:after="0" w:line="240" w:lineRule="auto"/>
        <w:ind w:left="819" w:right="0" w:hanging="359"/>
        <w:jc w:val="left"/>
        <w:rPr>
          <w:sz w:val="26"/>
        </w:rPr>
      </w:pPr>
      <w:r>
        <w:rPr>
          <w:color w:val="333333"/>
          <w:sz w:val="26"/>
        </w:rPr>
        <w:t>danh</w:t>
      </w:r>
      <w:r>
        <w:rPr>
          <w:color w:val="333333"/>
          <w:spacing w:val="-6"/>
          <w:sz w:val="26"/>
        </w:rPr>
        <w:t xml:space="preserve"> </w:t>
      </w:r>
      <w:r>
        <w:rPr>
          <w:color w:val="333333"/>
          <w:sz w:val="26"/>
        </w:rPr>
        <w:t>sách</w:t>
      </w:r>
      <w:r>
        <w:rPr>
          <w:color w:val="333333"/>
          <w:spacing w:val="-5"/>
          <w:sz w:val="26"/>
        </w:rPr>
        <w:t xml:space="preserve"> </w:t>
      </w:r>
      <w:r>
        <w:rPr>
          <w:color w:val="333333"/>
          <w:spacing w:val="-2"/>
          <w:sz w:val="26"/>
        </w:rPr>
        <w:t>word.</w:t>
      </w:r>
    </w:p>
    <w:p>
      <w:pPr>
        <w:spacing w:after="0" w:line="240" w:lineRule="auto"/>
        <w:jc w:val="left"/>
        <w:rPr>
          <w:sz w:val="26"/>
        </w:rPr>
        <w:sectPr>
          <w:pgSz w:w="11920" w:h="16840"/>
          <w:pgMar w:top="1340" w:right="600" w:bottom="960" w:left="1340" w:header="684" w:footer="775" w:gutter="0"/>
          <w:cols w:space="720" w:num="1"/>
        </w:sectPr>
      </w:pPr>
    </w:p>
    <w:p>
      <w:pPr>
        <w:pStyle w:val="6"/>
        <w:rPr>
          <w:sz w:val="20"/>
        </w:rPr>
      </w:pPr>
    </w:p>
    <w:p>
      <w:pPr>
        <w:pStyle w:val="6"/>
        <w:spacing w:before="21"/>
        <w:rPr>
          <w:sz w:val="20"/>
        </w:rPr>
      </w:pPr>
    </w:p>
    <w:p>
      <w:pPr>
        <w:pStyle w:val="6"/>
        <w:ind w:left="835"/>
        <w:rPr>
          <w:sz w:val="20"/>
        </w:rPr>
      </w:pPr>
      <w:r>
        <w:rPr>
          <w:sz w:val="20"/>
        </w:rPr>
        <w:drawing>
          <wp:inline distT="0" distB="0" distL="0" distR="0">
            <wp:extent cx="5756910" cy="291655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757374" cy="291693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216"/>
      </w:pPr>
    </w:p>
    <w:p>
      <w:pPr>
        <w:pStyle w:val="17"/>
        <w:numPr>
          <w:ilvl w:val="2"/>
          <w:numId w:val="16"/>
        </w:numPr>
        <w:tabs>
          <w:tab w:val="left" w:pos="819"/>
        </w:tabs>
        <w:spacing w:before="1" w:after="0" w:line="240" w:lineRule="auto"/>
        <w:ind w:left="819" w:right="0" w:hanging="359"/>
        <w:jc w:val="left"/>
        <w:rPr>
          <w:sz w:val="26"/>
        </w:rPr>
      </w:pPr>
      <w:r>
        <w:rPr>
          <w:color w:val="333333"/>
          <w:sz w:val="26"/>
        </w:rPr>
        <w:t>thêm</w:t>
      </w:r>
      <w:r>
        <w:rPr>
          <w:color w:val="333333"/>
          <w:spacing w:val="-4"/>
          <w:sz w:val="26"/>
        </w:rPr>
        <w:t xml:space="preserve"> </w:t>
      </w:r>
      <w:r>
        <w:rPr>
          <w:color w:val="333333"/>
          <w:spacing w:val="-2"/>
          <w:sz w:val="26"/>
        </w:rPr>
        <w:t>word.</w:t>
      </w:r>
    </w:p>
    <w:p>
      <w:pPr>
        <w:pStyle w:val="6"/>
        <w:spacing w:before="10" w:after="1"/>
        <w:rPr>
          <w:sz w:val="8"/>
        </w:rPr>
      </w:pPr>
    </w:p>
    <w:p>
      <w:pPr>
        <w:pStyle w:val="6"/>
        <w:ind w:left="850" w:right="-72"/>
        <w:rPr>
          <w:sz w:val="20"/>
        </w:rPr>
      </w:pPr>
      <w:r>
        <w:rPr>
          <w:sz w:val="20"/>
        </w:rPr>
        <w:drawing>
          <wp:inline distT="0" distB="0" distL="0" distR="0">
            <wp:extent cx="5815330" cy="289750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5815473" cy="2898076"/>
                    </a:xfrm>
                    <a:prstGeom prst="rect">
                      <a:avLst/>
                    </a:prstGeom>
                  </pic:spPr>
                </pic:pic>
              </a:graphicData>
            </a:graphic>
          </wp:inline>
        </w:drawing>
      </w:r>
    </w:p>
    <w:p>
      <w:pPr>
        <w:pStyle w:val="6"/>
        <w:spacing w:before="111"/>
      </w:pPr>
    </w:p>
    <w:p>
      <w:pPr>
        <w:pStyle w:val="17"/>
        <w:numPr>
          <w:ilvl w:val="1"/>
          <w:numId w:val="16"/>
        </w:numPr>
        <w:tabs>
          <w:tab w:val="left" w:pos="819"/>
        </w:tabs>
        <w:spacing w:before="1"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spacing w:after="0" w:line="240" w:lineRule="auto"/>
        <w:jc w:val="left"/>
        <w:rPr>
          <w:sz w:val="26"/>
        </w:rPr>
        <w:sectPr>
          <w:pgSz w:w="11920" w:h="16840"/>
          <w:pgMar w:top="1340" w:right="600" w:bottom="960" w:left="1340" w:header="684" w:footer="775" w:gutter="0"/>
          <w:cols w:space="720" w:num="1"/>
        </w:sectPr>
      </w:pPr>
    </w:p>
    <w:p>
      <w:pPr>
        <w:pStyle w:val="17"/>
        <w:numPr>
          <w:ilvl w:val="2"/>
          <w:numId w:val="16"/>
        </w:numPr>
        <w:tabs>
          <w:tab w:val="left" w:pos="819"/>
        </w:tabs>
        <w:spacing w:before="79" w:after="0" w:line="240" w:lineRule="auto"/>
        <w:ind w:left="819" w:right="0" w:hanging="359"/>
        <w:jc w:val="left"/>
        <w:rPr>
          <w:sz w:val="26"/>
        </w:rPr>
      </w:pP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câu</w:t>
      </w:r>
      <w:r>
        <w:rPr>
          <w:color w:val="333333"/>
          <w:spacing w:val="-4"/>
          <w:sz w:val="26"/>
        </w:rPr>
        <w:t xml:space="preserve"> 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782310" cy="292925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782191" cy="2929508"/>
                    </a:xfrm>
                    <a:prstGeom prst="rect">
                      <a:avLst/>
                    </a:prstGeom>
                  </pic:spPr>
                </pic:pic>
              </a:graphicData>
            </a:graphic>
          </wp:anchor>
        </w:drawing>
      </w:r>
    </w:p>
    <w:p>
      <w:pPr>
        <w:pStyle w:val="6"/>
      </w:pPr>
    </w:p>
    <w:p>
      <w:pPr>
        <w:pStyle w:val="6"/>
      </w:pPr>
    </w:p>
    <w:p>
      <w:pPr>
        <w:pStyle w:val="6"/>
        <w:spacing w:before="257"/>
      </w:pPr>
    </w:p>
    <w:p>
      <w:pPr>
        <w:pStyle w:val="17"/>
        <w:numPr>
          <w:ilvl w:val="2"/>
          <w:numId w:val="16"/>
        </w:numPr>
        <w:tabs>
          <w:tab w:val="left" w:pos="819"/>
        </w:tabs>
        <w:spacing w:before="0" w:after="0" w:line="240" w:lineRule="auto"/>
        <w:ind w:left="819" w:right="0" w:hanging="359"/>
        <w:jc w:val="left"/>
        <w:rPr>
          <w:sz w:val="26"/>
        </w:rPr>
      </w:pPr>
      <w:r>
        <w:rPr>
          <w:color w:val="333333"/>
          <w:sz w:val="26"/>
        </w:rPr>
        <w:t>thêm</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651500" cy="28162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651479" cy="2816352"/>
                    </a:xfrm>
                    <a:prstGeom prst="rect">
                      <a:avLst/>
                    </a:prstGeom>
                  </pic:spPr>
                </pic:pic>
              </a:graphicData>
            </a:graphic>
          </wp:anchor>
        </w:drawing>
      </w:r>
    </w:p>
    <w:p>
      <w:pPr>
        <w:pStyle w:val="6"/>
      </w:pPr>
    </w:p>
    <w:p>
      <w:pPr>
        <w:pStyle w:val="6"/>
      </w:pPr>
    </w:p>
    <w:p>
      <w:pPr>
        <w:pStyle w:val="6"/>
      </w:pPr>
    </w:p>
    <w:p>
      <w:pPr>
        <w:pStyle w:val="6"/>
        <w:spacing w:before="61"/>
      </w:pPr>
    </w:p>
    <w:p>
      <w:pPr>
        <w:pStyle w:val="17"/>
        <w:numPr>
          <w:ilvl w:val="1"/>
          <w:numId w:val="16"/>
        </w:numPr>
        <w:tabs>
          <w:tab w:val="left" w:pos="819"/>
        </w:tabs>
        <w:spacing w:before="0" w:after="0" w:line="240" w:lineRule="auto"/>
        <w:ind w:left="819" w:right="0" w:hanging="359"/>
        <w:jc w:val="left"/>
        <w:rPr>
          <w:sz w:val="26"/>
        </w:rPr>
      </w:pPr>
      <w:r>
        <w:rPr>
          <w:color w:val="333333"/>
          <w:sz w:val="26"/>
        </w:rPr>
        <w:t>Quản</w:t>
      </w:r>
      <w:r>
        <w:rPr>
          <w:color w:val="333333"/>
          <w:spacing w:val="-5"/>
          <w:sz w:val="26"/>
        </w:rPr>
        <w:t xml:space="preserve"> </w:t>
      </w:r>
      <w:r>
        <w:rPr>
          <w:color w:val="333333"/>
          <w:sz w:val="26"/>
        </w:rPr>
        <w:t>lý</w:t>
      </w:r>
      <w:r>
        <w:rPr>
          <w:color w:val="333333"/>
          <w:spacing w:val="-4"/>
          <w:sz w:val="26"/>
        </w:rPr>
        <w:t xml:space="preserve"> </w:t>
      </w:r>
      <w:r>
        <w:rPr>
          <w:color w:val="333333"/>
          <w:sz w:val="26"/>
        </w:rPr>
        <w:t>người</w:t>
      </w:r>
      <w:r>
        <w:rPr>
          <w:color w:val="333333"/>
          <w:spacing w:val="-5"/>
          <w:sz w:val="26"/>
        </w:rPr>
        <w:t xml:space="preserve"> </w:t>
      </w:r>
      <w:r>
        <w:rPr>
          <w:color w:val="333333"/>
          <w:sz w:val="26"/>
        </w:rPr>
        <w:t>dùng,</w:t>
      </w:r>
      <w:r>
        <w:rPr>
          <w:color w:val="333333"/>
          <w:spacing w:val="-4"/>
          <w:sz w:val="26"/>
        </w:rPr>
        <w:t xml:space="preserve"> </w:t>
      </w:r>
      <w:r>
        <w:rPr>
          <w:color w:val="333333"/>
          <w:sz w:val="26"/>
        </w:rPr>
        <w:t>chỉnh</w:t>
      </w:r>
      <w:r>
        <w:rPr>
          <w:color w:val="333333"/>
          <w:spacing w:val="-5"/>
          <w:sz w:val="26"/>
        </w:rPr>
        <w:t xml:space="preserve"> </w:t>
      </w:r>
      <w:r>
        <w:rPr>
          <w:color w:val="333333"/>
          <w:sz w:val="26"/>
        </w:rPr>
        <w:t>sửa</w:t>
      </w:r>
      <w:r>
        <w:rPr>
          <w:color w:val="333333"/>
          <w:spacing w:val="-4"/>
          <w:sz w:val="26"/>
        </w:rPr>
        <w:t xml:space="preserve"> </w:t>
      </w:r>
      <w:r>
        <w:rPr>
          <w:color w:val="333333"/>
          <w:sz w:val="26"/>
        </w:rPr>
        <w:t>thông</w:t>
      </w:r>
      <w:r>
        <w:rPr>
          <w:color w:val="333333"/>
          <w:spacing w:val="-5"/>
          <w:sz w:val="26"/>
        </w:rPr>
        <w:t xml:space="preserve"> </w:t>
      </w:r>
      <w:r>
        <w:rPr>
          <w:color w:val="333333"/>
          <w:sz w:val="26"/>
        </w:rPr>
        <w:t>tin</w:t>
      </w:r>
      <w:r>
        <w:rPr>
          <w:color w:val="333333"/>
          <w:spacing w:val="-4"/>
          <w:sz w:val="26"/>
        </w:rPr>
        <w:t xml:space="preserve"> </w:t>
      </w:r>
      <w:r>
        <w:rPr>
          <w:color w:val="333333"/>
          <w:sz w:val="26"/>
        </w:rPr>
        <w:t>người</w:t>
      </w:r>
      <w:r>
        <w:rPr>
          <w:color w:val="333333"/>
          <w:spacing w:val="-4"/>
          <w:sz w:val="26"/>
        </w:rPr>
        <w:t xml:space="preserve"> </w:t>
      </w:r>
      <w:r>
        <w:rPr>
          <w:color w:val="333333"/>
          <w:spacing w:val="-2"/>
          <w:sz w:val="26"/>
        </w:rPr>
        <w:t>dùng.</w:t>
      </w:r>
    </w:p>
    <w:p>
      <w:pPr>
        <w:pStyle w:val="6"/>
        <w:spacing w:before="120"/>
      </w:pPr>
    </w:p>
    <w:p>
      <w:pPr>
        <w:pStyle w:val="17"/>
        <w:numPr>
          <w:ilvl w:val="2"/>
          <w:numId w:val="16"/>
        </w:numPr>
        <w:tabs>
          <w:tab w:val="left" w:pos="819"/>
        </w:tabs>
        <w:spacing w:before="0" w:after="0" w:line="240" w:lineRule="auto"/>
        <w:ind w:left="819" w:right="0" w:hanging="359"/>
        <w:jc w:val="left"/>
        <w:rPr>
          <w:sz w:val="26"/>
        </w:rPr>
      </w:pPr>
      <w:r>
        <w:rPr>
          <w:color w:val="333333"/>
          <w:sz w:val="26"/>
        </w:rPr>
        <w:t>Xem</w:t>
      </w:r>
      <w:r>
        <w:rPr>
          <w:color w:val="333333"/>
          <w:spacing w:val="-5"/>
          <w:sz w:val="26"/>
        </w:rPr>
        <w:t xml:space="preserve"> </w:t>
      </w: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người</w:t>
      </w:r>
      <w:r>
        <w:rPr>
          <w:color w:val="333333"/>
          <w:spacing w:val="-4"/>
          <w:sz w:val="26"/>
        </w:rPr>
        <w:t xml:space="preserve"> </w:t>
      </w:r>
      <w:r>
        <w:rPr>
          <w:color w:val="333333"/>
          <w:spacing w:val="-2"/>
          <w:sz w:val="26"/>
        </w:rPr>
        <w:t>dùng.</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57545" cy="2907030"/>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5757627" cy="2907506"/>
                    </a:xfrm>
                    <a:prstGeom prst="rect">
                      <a:avLst/>
                    </a:prstGeom>
                  </pic:spPr>
                </pic:pic>
              </a:graphicData>
            </a:graphic>
          </wp:inline>
        </w:drawing>
      </w:r>
    </w:p>
    <w:p>
      <w:pPr>
        <w:pStyle w:val="6"/>
      </w:pPr>
    </w:p>
    <w:p>
      <w:pPr>
        <w:pStyle w:val="6"/>
      </w:pPr>
    </w:p>
    <w:p>
      <w:pPr>
        <w:pStyle w:val="6"/>
      </w:pPr>
    </w:p>
    <w:p>
      <w:pPr>
        <w:pStyle w:val="6"/>
      </w:pPr>
    </w:p>
    <w:p>
      <w:pPr>
        <w:pStyle w:val="6"/>
        <w:spacing w:before="37"/>
      </w:pPr>
    </w:p>
    <w:p>
      <w:pPr>
        <w:pStyle w:val="17"/>
        <w:numPr>
          <w:ilvl w:val="2"/>
          <w:numId w:val="16"/>
        </w:numPr>
        <w:tabs>
          <w:tab w:val="left" w:pos="819"/>
        </w:tabs>
        <w:spacing w:before="0" w:after="0" w:line="240" w:lineRule="auto"/>
        <w:ind w:left="819" w:right="0" w:hanging="359"/>
        <w:jc w:val="left"/>
        <w:rPr>
          <w:sz w:val="26"/>
        </w:rPr>
      </w:pPr>
      <w:r>
        <w:rPr>
          <w:color w:val="333333"/>
          <w:sz w:val="26"/>
        </w:rPr>
        <w:t>Xem</w:t>
      </w:r>
      <w:r>
        <w:rPr>
          <w:color w:val="333333"/>
          <w:spacing w:val="-4"/>
          <w:sz w:val="26"/>
        </w:rPr>
        <w:t xml:space="preserve"> </w:t>
      </w:r>
      <w:r>
        <w:rPr>
          <w:color w:val="333333"/>
          <w:sz w:val="26"/>
        </w:rPr>
        <w:t>thông</w:t>
      </w:r>
      <w:r>
        <w:rPr>
          <w:color w:val="333333"/>
          <w:spacing w:val="-4"/>
          <w:sz w:val="26"/>
        </w:rPr>
        <w:t xml:space="preserve"> </w:t>
      </w:r>
      <w:r>
        <w:rPr>
          <w:color w:val="333333"/>
          <w:sz w:val="26"/>
        </w:rPr>
        <w:t>tin</w:t>
      </w:r>
      <w:r>
        <w:rPr>
          <w:color w:val="333333"/>
          <w:spacing w:val="-4"/>
          <w:sz w:val="26"/>
        </w:rPr>
        <w:t xml:space="preserve"> </w:t>
      </w:r>
      <w:r>
        <w:rPr>
          <w:color w:val="333333"/>
          <w:sz w:val="26"/>
        </w:rPr>
        <w:t>từng</w:t>
      </w:r>
      <w:r>
        <w:rPr>
          <w:color w:val="333333"/>
          <w:spacing w:val="-4"/>
          <w:sz w:val="26"/>
        </w:rPr>
        <w:t xml:space="preserve"> user.</w:t>
      </w:r>
    </w:p>
    <w:p>
      <w:pPr>
        <w:pStyle w:val="6"/>
        <w:spacing w:before="10"/>
        <w:rPr>
          <w:sz w:val="6"/>
        </w:rPr>
      </w:pPr>
      <w:r>
        <w:drawing>
          <wp:anchor distT="0" distB="0" distL="0" distR="0" simplePos="0" relativeHeight="251666432" behindDoc="1" locked="0" layoutInCell="1" allowOverlap="1">
            <wp:simplePos x="0" y="0"/>
            <wp:positionH relativeFrom="page">
              <wp:posOffset>1390650</wp:posOffset>
            </wp:positionH>
            <wp:positionV relativeFrom="paragraph">
              <wp:posOffset>65405</wp:posOffset>
            </wp:positionV>
            <wp:extent cx="5727065" cy="284480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727337" cy="2844641"/>
                    </a:xfrm>
                    <a:prstGeom prst="rect">
                      <a:avLst/>
                    </a:prstGeom>
                  </pic:spPr>
                </pic:pic>
              </a:graphicData>
            </a:graphic>
          </wp:anchor>
        </w:drawing>
      </w:r>
    </w:p>
    <w:p>
      <w:pPr>
        <w:pStyle w:val="6"/>
      </w:pPr>
    </w:p>
    <w:p>
      <w:pPr>
        <w:pStyle w:val="6"/>
        <w:spacing w:before="240"/>
      </w:pPr>
    </w:p>
    <w:p>
      <w:pPr>
        <w:pStyle w:val="17"/>
        <w:numPr>
          <w:ilvl w:val="0"/>
          <w:numId w:val="16"/>
        </w:numPr>
        <w:tabs>
          <w:tab w:val="left" w:pos="818"/>
        </w:tabs>
        <w:spacing w:before="1"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4"/>
          <w:sz w:val="26"/>
        </w:rPr>
        <w:t>User.</w:t>
      </w:r>
    </w:p>
    <w:p>
      <w:pPr>
        <w:spacing w:after="0" w:line="240" w:lineRule="auto"/>
        <w:jc w:val="left"/>
        <w:rPr>
          <w:sz w:val="26"/>
        </w:rPr>
        <w:sectPr>
          <w:pgSz w:w="11920" w:h="16840"/>
          <w:pgMar w:top="1340" w:right="600" w:bottom="960" w:left="1340" w:header="684" w:footer="775" w:gutter="0"/>
          <w:cols w:space="720" w:num="1"/>
        </w:sectPr>
      </w:pPr>
    </w:p>
    <w:p>
      <w:pPr>
        <w:pStyle w:val="17"/>
        <w:numPr>
          <w:ilvl w:val="1"/>
          <w:numId w:val="16"/>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ký.</w:t>
      </w:r>
    </w:p>
    <w:p>
      <w:pPr>
        <w:pStyle w:val="6"/>
        <w:spacing w:before="4"/>
        <w:rPr>
          <w:sz w:val="16"/>
        </w:rPr>
      </w:pPr>
      <w:r>
        <w:drawing>
          <wp:anchor distT="0" distB="0" distL="0" distR="0" simplePos="0" relativeHeight="251666432" behindDoc="1" locked="0" layoutInCell="1" allowOverlap="1">
            <wp:simplePos x="0" y="0"/>
            <wp:positionH relativeFrom="page">
              <wp:posOffset>1390650</wp:posOffset>
            </wp:positionH>
            <wp:positionV relativeFrom="paragraph">
              <wp:posOffset>134620</wp:posOffset>
            </wp:positionV>
            <wp:extent cx="5796915" cy="287909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5796962" cy="2879217"/>
                    </a:xfrm>
                    <a:prstGeom prst="rect">
                      <a:avLst/>
                    </a:prstGeom>
                  </pic:spPr>
                </pic:pic>
              </a:graphicData>
            </a:graphic>
          </wp:anchor>
        </w:drawing>
      </w:r>
    </w:p>
    <w:p>
      <w:pPr>
        <w:pStyle w:val="6"/>
      </w:pPr>
    </w:p>
    <w:p>
      <w:pPr>
        <w:pStyle w:val="6"/>
        <w:spacing w:before="295"/>
      </w:pPr>
    </w:p>
    <w:p>
      <w:pPr>
        <w:pStyle w:val="17"/>
        <w:numPr>
          <w:ilvl w:val="1"/>
          <w:numId w:val="16"/>
        </w:numPr>
        <w:tabs>
          <w:tab w:val="left" w:pos="884"/>
        </w:tabs>
        <w:spacing w:before="0"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w:t>
      </w:r>
      <w:r>
        <w:rPr>
          <w:color w:val="333333"/>
          <w:spacing w:val="-2"/>
          <w:sz w:val="26"/>
        </w:rPr>
        <w:t>nhập.</w:t>
      </w:r>
    </w:p>
    <w:p>
      <w:pPr>
        <w:pStyle w:val="6"/>
        <w:spacing w:before="10"/>
        <w:rPr>
          <w:sz w:val="6"/>
        </w:rPr>
      </w:pPr>
      <w:r>
        <w:drawing>
          <wp:anchor distT="0" distB="0" distL="0" distR="0" simplePos="0" relativeHeight="251667456" behindDoc="1" locked="0" layoutInCell="1" allowOverlap="1">
            <wp:simplePos x="0" y="0"/>
            <wp:positionH relativeFrom="page">
              <wp:posOffset>1381125</wp:posOffset>
            </wp:positionH>
            <wp:positionV relativeFrom="paragraph">
              <wp:posOffset>65405</wp:posOffset>
            </wp:positionV>
            <wp:extent cx="5562600" cy="25685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5562853" cy="2568892"/>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17"/>
        <w:numPr>
          <w:ilvl w:val="1"/>
          <w:numId w:val="16"/>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chính.</w:t>
      </w:r>
    </w:p>
    <w:p>
      <w:pPr>
        <w:pStyle w:val="6"/>
        <w:spacing w:before="49"/>
        <w:rPr>
          <w:sz w:val="20"/>
        </w:rPr>
      </w:pPr>
      <w:r>
        <w:drawing>
          <wp:anchor distT="0" distB="0" distL="0" distR="0" simplePos="0" relativeHeight="251667456" behindDoc="1" locked="0" layoutInCell="1" allowOverlap="1">
            <wp:simplePos x="0" y="0"/>
            <wp:positionH relativeFrom="page">
              <wp:posOffset>1295400</wp:posOffset>
            </wp:positionH>
            <wp:positionV relativeFrom="paragraph">
              <wp:posOffset>192405</wp:posOffset>
            </wp:positionV>
            <wp:extent cx="5056505" cy="244729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5056360" cy="2447544"/>
                    </a:xfrm>
                    <a:prstGeom prst="rect">
                      <a:avLst/>
                    </a:prstGeom>
                  </pic:spPr>
                </pic:pic>
              </a:graphicData>
            </a:graphic>
          </wp:anchor>
        </w:drawing>
      </w:r>
    </w:p>
    <w:p>
      <w:pPr>
        <w:pStyle w:val="6"/>
        <w:spacing w:before="32"/>
      </w:pPr>
    </w:p>
    <w:p>
      <w:pPr>
        <w:pStyle w:val="17"/>
        <w:numPr>
          <w:ilvl w:val="2"/>
          <w:numId w:val="16"/>
        </w:numPr>
        <w:tabs>
          <w:tab w:val="left" w:pos="820"/>
        </w:tabs>
        <w:spacing w:before="0" w:after="0" w:line="288" w:lineRule="auto"/>
        <w:ind w:left="820" w:right="1664" w:hanging="360"/>
        <w:jc w:val="left"/>
        <w:rPr>
          <w:sz w:val="26"/>
        </w:rPr>
      </w:pPr>
      <w:r>
        <w:rPr>
          <w:sz w:val="26"/>
        </w:rPr>
        <w:t>Tại trang chủ, thiết lập truy cập nhanh đến Learning A1-A2, Learning B1-B2 và Test Exam.</w:t>
      </w:r>
    </w:p>
    <w:p>
      <w:pPr>
        <w:pStyle w:val="6"/>
        <w:spacing w:before="1"/>
        <w:rPr>
          <w:sz w:val="19"/>
        </w:rPr>
      </w:pPr>
      <w:r>
        <w:drawing>
          <wp:anchor distT="0" distB="0" distL="0" distR="0" simplePos="0" relativeHeight="251668480" behindDoc="1" locked="0" layoutInCell="1" allowOverlap="1">
            <wp:simplePos x="0" y="0"/>
            <wp:positionH relativeFrom="page">
              <wp:posOffset>1295400</wp:posOffset>
            </wp:positionH>
            <wp:positionV relativeFrom="paragraph">
              <wp:posOffset>154305</wp:posOffset>
            </wp:positionV>
            <wp:extent cx="4902835" cy="203136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stretch>
                      <a:fillRect/>
                    </a:stretch>
                  </pic:blipFill>
                  <pic:spPr>
                    <a:xfrm>
                      <a:off x="0" y="0"/>
                      <a:ext cx="4902745" cy="2031682"/>
                    </a:xfrm>
                    <a:prstGeom prst="rect">
                      <a:avLst/>
                    </a:prstGeom>
                  </pic:spPr>
                </pic:pic>
              </a:graphicData>
            </a:graphic>
          </wp:anchor>
        </w:drawing>
      </w:r>
    </w:p>
    <w:p>
      <w:pPr>
        <w:pStyle w:val="17"/>
        <w:numPr>
          <w:ilvl w:val="1"/>
          <w:numId w:val="16"/>
        </w:numPr>
        <w:tabs>
          <w:tab w:val="left" w:pos="884"/>
        </w:tabs>
        <w:spacing w:before="111" w:after="0" w:line="240" w:lineRule="auto"/>
        <w:ind w:left="884" w:right="0" w:hanging="424"/>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pStyle w:val="6"/>
        <w:spacing w:before="120"/>
      </w:pPr>
    </w:p>
    <w:p>
      <w:pPr>
        <w:pStyle w:val="17"/>
        <w:numPr>
          <w:ilvl w:val="2"/>
          <w:numId w:val="16"/>
        </w:numPr>
        <w:tabs>
          <w:tab w:val="left" w:pos="819"/>
        </w:tabs>
        <w:spacing w:before="0" w:after="0" w:line="240" w:lineRule="auto"/>
        <w:ind w:left="819" w:right="0" w:hanging="359"/>
        <w:jc w:val="left"/>
        <w:rPr>
          <w:color w:val="333333"/>
          <w:sz w:val="26"/>
        </w:rPr>
      </w:pPr>
      <w:r>
        <w:rPr>
          <w:color w:val="333333"/>
          <w:sz w:val="26"/>
        </w:rPr>
        <w:t>Nhập</w:t>
      </w:r>
      <w:r>
        <w:rPr>
          <w:color w:val="333333"/>
          <w:spacing w:val="-4"/>
          <w:sz w:val="26"/>
        </w:rPr>
        <w:t xml:space="preserve"> </w:t>
      </w:r>
      <w:r>
        <w:rPr>
          <w:color w:val="333333"/>
          <w:sz w:val="26"/>
        </w:rPr>
        <w:t>email</w:t>
      </w:r>
      <w:r>
        <w:rPr>
          <w:color w:val="333333"/>
          <w:spacing w:val="-4"/>
          <w:sz w:val="26"/>
        </w:rPr>
        <w:t xml:space="preserve"> </w:t>
      </w:r>
      <w:r>
        <w:rPr>
          <w:color w:val="333333"/>
          <w:sz w:val="26"/>
        </w:rPr>
        <w:t>dùng</w:t>
      </w:r>
      <w:r>
        <w:rPr>
          <w:color w:val="333333"/>
          <w:spacing w:val="-4"/>
          <w:sz w:val="26"/>
        </w:rPr>
        <w:t xml:space="preserve"> </w:t>
      </w:r>
      <w:r>
        <w:rPr>
          <w:color w:val="333333"/>
          <w:sz w:val="26"/>
        </w:rPr>
        <w:t>khi</w:t>
      </w:r>
      <w:r>
        <w:rPr>
          <w:color w:val="333333"/>
          <w:spacing w:val="-4"/>
          <w:sz w:val="26"/>
        </w:rPr>
        <w:t xml:space="preserve"> </w:t>
      </w:r>
      <w:r>
        <w:rPr>
          <w:color w:val="333333"/>
          <w:sz w:val="26"/>
        </w:rPr>
        <w:t>đăng</w:t>
      </w:r>
      <w:r>
        <w:rPr>
          <w:color w:val="333333"/>
          <w:spacing w:val="-4"/>
          <w:sz w:val="26"/>
        </w:rPr>
        <w:t xml:space="preserve"> </w:t>
      </w:r>
      <w:r>
        <w:rPr>
          <w:color w:val="333333"/>
          <w:sz w:val="26"/>
        </w:rPr>
        <w:t>ký</w:t>
      </w:r>
      <w:r>
        <w:rPr>
          <w:color w:val="333333"/>
          <w:spacing w:val="-4"/>
          <w:sz w:val="26"/>
        </w:rPr>
        <w:t xml:space="preserve"> </w:t>
      </w:r>
      <w:r>
        <w:rPr>
          <w:color w:val="333333"/>
          <w:sz w:val="26"/>
        </w:rPr>
        <w:t>để</w:t>
      </w:r>
      <w:r>
        <w:rPr>
          <w:color w:val="333333"/>
          <w:spacing w:val="-4"/>
          <w:sz w:val="26"/>
        </w:rPr>
        <w:t xml:space="preserve"> </w:t>
      </w:r>
      <w:r>
        <w:rPr>
          <w:color w:val="333333"/>
          <w:sz w:val="26"/>
        </w:rPr>
        <w:t>nhận</w:t>
      </w:r>
      <w:r>
        <w:rPr>
          <w:color w:val="333333"/>
          <w:spacing w:val="-4"/>
          <w:sz w:val="26"/>
        </w:rPr>
        <w:t xml:space="preserve"> </w:t>
      </w:r>
      <w:r>
        <w:rPr>
          <w:color w:val="333333"/>
          <w:sz w:val="26"/>
        </w:rPr>
        <w:t>mã</w:t>
      </w:r>
      <w:r>
        <w:rPr>
          <w:color w:val="333333"/>
          <w:spacing w:val="-4"/>
          <w:sz w:val="26"/>
        </w:rPr>
        <w:t xml:space="preserve"> OTP.</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44"/>
        <w:rPr>
          <w:sz w:val="20"/>
        </w:rPr>
      </w:pPr>
      <w:r>
        <w:rPr>
          <w:sz w:val="20"/>
        </w:rPr>
        <w:drawing>
          <wp:inline distT="0" distB="0" distL="0" distR="0">
            <wp:extent cx="5794375" cy="293560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5794586" cy="2935795"/>
                    </a:xfrm>
                    <a:prstGeom prst="rect">
                      <a:avLst/>
                    </a:prstGeom>
                  </pic:spPr>
                </pic:pic>
              </a:graphicData>
            </a:graphic>
          </wp:inline>
        </w:drawing>
      </w:r>
    </w:p>
    <w:p>
      <w:pPr>
        <w:pStyle w:val="6"/>
        <w:spacing w:before="126"/>
      </w:pPr>
    </w:p>
    <w:p>
      <w:pPr>
        <w:pStyle w:val="17"/>
        <w:numPr>
          <w:ilvl w:val="2"/>
          <w:numId w:val="16"/>
        </w:numPr>
        <w:tabs>
          <w:tab w:val="left" w:pos="819"/>
        </w:tabs>
        <w:spacing w:before="1" w:after="0" w:line="240" w:lineRule="auto"/>
        <w:ind w:left="819" w:right="0" w:hanging="359"/>
        <w:jc w:val="left"/>
        <w:rPr>
          <w:color w:val="333333"/>
          <w:sz w:val="26"/>
        </w:rPr>
      </w:pPr>
      <w:r>
        <w:rPr>
          <w:color w:val="333333"/>
          <w:sz w:val="26"/>
        </w:rPr>
        <w:t>Nhập</w:t>
      </w:r>
      <w:r>
        <w:rPr>
          <w:color w:val="333333"/>
          <w:spacing w:val="-5"/>
          <w:sz w:val="26"/>
        </w:rPr>
        <w:t xml:space="preserve"> </w:t>
      </w:r>
      <w:r>
        <w:rPr>
          <w:color w:val="333333"/>
          <w:sz w:val="26"/>
        </w:rPr>
        <w:t>mã</w:t>
      </w:r>
      <w:r>
        <w:rPr>
          <w:color w:val="333333"/>
          <w:spacing w:val="-4"/>
          <w:sz w:val="26"/>
        </w:rPr>
        <w:t xml:space="preserve"> </w:t>
      </w:r>
      <w:r>
        <w:rPr>
          <w:color w:val="333333"/>
          <w:sz w:val="26"/>
        </w:rPr>
        <w:t>OTP</w:t>
      </w:r>
      <w:r>
        <w:rPr>
          <w:color w:val="333333"/>
          <w:spacing w:val="-5"/>
          <w:sz w:val="26"/>
        </w:rPr>
        <w:t xml:space="preserve"> </w:t>
      </w:r>
      <w:r>
        <w:rPr>
          <w:color w:val="333333"/>
          <w:sz w:val="26"/>
        </w:rPr>
        <w:t>được</w:t>
      </w:r>
      <w:r>
        <w:rPr>
          <w:color w:val="333333"/>
          <w:spacing w:val="-4"/>
          <w:sz w:val="26"/>
        </w:rPr>
        <w:t xml:space="preserve"> </w:t>
      </w:r>
      <w:r>
        <w:rPr>
          <w:color w:val="333333"/>
          <w:sz w:val="26"/>
        </w:rPr>
        <w:t>gửi</w:t>
      </w:r>
      <w:r>
        <w:rPr>
          <w:color w:val="333333"/>
          <w:spacing w:val="-5"/>
          <w:sz w:val="26"/>
        </w:rPr>
        <w:t xml:space="preserve"> </w:t>
      </w:r>
      <w:r>
        <w:rPr>
          <w:color w:val="333333"/>
          <w:sz w:val="26"/>
        </w:rPr>
        <w:t>đến</w:t>
      </w:r>
      <w:r>
        <w:rPr>
          <w:color w:val="333333"/>
          <w:spacing w:val="-4"/>
          <w:sz w:val="26"/>
        </w:rPr>
        <w:t xml:space="preserve"> </w:t>
      </w:r>
      <w:r>
        <w:rPr>
          <w:color w:val="333333"/>
          <w:sz w:val="26"/>
        </w:rPr>
        <w:t>email</w:t>
      </w:r>
      <w:r>
        <w:rPr>
          <w:color w:val="333333"/>
          <w:spacing w:val="-5"/>
          <w:sz w:val="26"/>
        </w:rPr>
        <w:t xml:space="preserve"> </w:t>
      </w:r>
      <w:r>
        <w:rPr>
          <w:color w:val="333333"/>
          <w:sz w:val="26"/>
        </w:rPr>
        <w:t>để</w:t>
      </w:r>
      <w:r>
        <w:rPr>
          <w:color w:val="333333"/>
          <w:spacing w:val="-4"/>
          <w:sz w:val="26"/>
        </w:rPr>
        <w:t xml:space="preserve"> </w:t>
      </w:r>
      <w:r>
        <w:rPr>
          <w:color w:val="333333"/>
          <w:sz w:val="26"/>
        </w:rPr>
        <w:t>xác</w:t>
      </w:r>
      <w:r>
        <w:rPr>
          <w:color w:val="333333"/>
          <w:spacing w:val="-5"/>
          <w:sz w:val="26"/>
        </w:rPr>
        <w:t xml:space="preserve"> </w:t>
      </w:r>
      <w:r>
        <w:rPr>
          <w:color w:val="333333"/>
          <w:sz w:val="26"/>
        </w:rPr>
        <w:t>nhận</w:t>
      </w:r>
      <w:r>
        <w:rPr>
          <w:color w:val="333333"/>
          <w:spacing w:val="-4"/>
          <w:sz w:val="26"/>
        </w:rPr>
        <w:t xml:space="preserve"> </w:t>
      </w:r>
      <w:r>
        <w:rPr>
          <w:color w:val="333333"/>
          <w:sz w:val="26"/>
        </w:rPr>
        <w:t>thay</w:t>
      </w:r>
      <w:r>
        <w:rPr>
          <w:color w:val="333333"/>
          <w:spacing w:val="-5"/>
          <w:sz w:val="26"/>
        </w:rPr>
        <w:t xml:space="preserve"> </w:t>
      </w:r>
      <w:r>
        <w:rPr>
          <w:color w:val="333333"/>
          <w:sz w:val="26"/>
        </w:rPr>
        <w:t>đổi</w:t>
      </w:r>
      <w:r>
        <w:rPr>
          <w:color w:val="333333"/>
          <w:spacing w:val="-4"/>
          <w:sz w:val="26"/>
        </w:rPr>
        <w:t xml:space="preserve"> </w:t>
      </w:r>
      <w:r>
        <w:rPr>
          <w:color w:val="333333"/>
          <w:sz w:val="26"/>
        </w:rPr>
        <w:t>mật</w:t>
      </w:r>
      <w:r>
        <w:rPr>
          <w:color w:val="333333"/>
          <w:spacing w:val="-5"/>
          <w:sz w:val="26"/>
        </w:rPr>
        <w:t xml:space="preserve"> </w:t>
      </w:r>
      <w:r>
        <w:rPr>
          <w:color w:val="333333"/>
          <w:spacing w:val="-2"/>
          <w:sz w:val="26"/>
        </w:rPr>
        <w:t>khẩu.</w:t>
      </w:r>
    </w:p>
    <w:p>
      <w:pPr>
        <w:pStyle w:val="6"/>
        <w:spacing w:before="10" w:after="1"/>
        <w:rPr>
          <w:sz w:val="8"/>
        </w:rPr>
      </w:pPr>
    </w:p>
    <w:p>
      <w:pPr>
        <w:pStyle w:val="6"/>
        <w:ind w:left="850" w:right="-87"/>
        <w:rPr>
          <w:sz w:val="20"/>
        </w:rPr>
      </w:pPr>
      <w:r>
        <w:rPr>
          <w:sz w:val="20"/>
        </w:rPr>
        <w:drawing>
          <wp:inline distT="0" distB="0" distL="0" distR="0">
            <wp:extent cx="5819775" cy="293878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0" cstate="print"/>
                    <a:stretch>
                      <a:fillRect/>
                    </a:stretch>
                  </pic:blipFill>
                  <pic:spPr>
                    <a:xfrm>
                      <a:off x="0" y="0"/>
                      <a:ext cx="5819872" cy="2938938"/>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166"/>
      </w:pPr>
    </w:p>
    <w:p>
      <w:pPr>
        <w:pStyle w:val="17"/>
        <w:numPr>
          <w:ilvl w:val="2"/>
          <w:numId w:val="16"/>
        </w:numPr>
        <w:tabs>
          <w:tab w:val="left" w:pos="819"/>
        </w:tabs>
        <w:spacing w:before="1" w:after="0" w:line="240" w:lineRule="auto"/>
        <w:ind w:left="819" w:right="0" w:hanging="359"/>
        <w:jc w:val="left"/>
        <w:rPr>
          <w:color w:val="333333"/>
          <w:sz w:val="26"/>
        </w:rPr>
      </w:pPr>
      <w:r>
        <w:rPr>
          <w:color w:val="333333"/>
          <w:sz w:val="26"/>
        </w:rPr>
        <w:t>Đặt</w:t>
      </w:r>
      <w:r>
        <w:rPr>
          <w:color w:val="333333"/>
          <w:spacing w:val="-5"/>
          <w:sz w:val="26"/>
        </w:rPr>
        <w:t xml:space="preserve"> </w:t>
      </w:r>
      <w:r>
        <w:rPr>
          <w:color w:val="333333"/>
          <w:sz w:val="26"/>
        </w:rPr>
        <w:t>mật</w:t>
      </w:r>
      <w:r>
        <w:rPr>
          <w:color w:val="333333"/>
          <w:spacing w:val="-4"/>
          <w:sz w:val="26"/>
        </w:rPr>
        <w:t xml:space="preserve"> </w:t>
      </w:r>
      <w:r>
        <w:rPr>
          <w:color w:val="333333"/>
          <w:sz w:val="26"/>
        </w:rPr>
        <w:t>khẩu</w:t>
      </w:r>
      <w:r>
        <w:rPr>
          <w:color w:val="333333"/>
          <w:spacing w:val="-4"/>
          <w:sz w:val="26"/>
        </w:rPr>
        <w:t xml:space="preserve"> </w:t>
      </w:r>
      <w:r>
        <w:rPr>
          <w:color w:val="333333"/>
          <w:sz w:val="26"/>
        </w:rPr>
        <w:t>mới</w:t>
      </w:r>
      <w:r>
        <w:rPr>
          <w:color w:val="333333"/>
          <w:spacing w:val="-4"/>
          <w:sz w:val="26"/>
        </w:rPr>
        <w:t xml:space="preserve"> </w:t>
      </w:r>
      <w:r>
        <w:rPr>
          <w:color w:val="333333"/>
          <w:sz w:val="26"/>
        </w:rPr>
        <w:t>và</w:t>
      </w:r>
      <w:r>
        <w:rPr>
          <w:color w:val="333333"/>
          <w:spacing w:val="-4"/>
          <w:sz w:val="26"/>
        </w:rPr>
        <w:t xml:space="preserve"> </w:t>
      </w:r>
      <w:r>
        <w:rPr>
          <w:color w:val="333333"/>
          <w:sz w:val="26"/>
        </w:rPr>
        <w:t>xác</w:t>
      </w:r>
      <w:r>
        <w:rPr>
          <w:color w:val="333333"/>
          <w:spacing w:val="-4"/>
          <w:sz w:val="26"/>
        </w:rPr>
        <w:t xml:space="preserve"> </w:t>
      </w:r>
      <w:r>
        <w:rPr>
          <w:color w:val="333333"/>
          <w:sz w:val="26"/>
        </w:rPr>
        <w:t>nhận</w:t>
      </w:r>
      <w:r>
        <w:rPr>
          <w:color w:val="333333"/>
          <w:spacing w:val="-4"/>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4981575" cy="29102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4981597" cy="2910649"/>
                    </a:xfrm>
                    <a:prstGeom prst="rect">
                      <a:avLst/>
                    </a:prstGeom>
                  </pic:spPr>
                </pic:pic>
              </a:graphicData>
            </a:graphic>
          </wp:inline>
        </w:drawing>
      </w:r>
    </w:p>
    <w:p>
      <w:pPr>
        <w:pStyle w:val="6"/>
        <w:spacing w:before="106"/>
      </w:pPr>
    </w:p>
    <w:p>
      <w:pPr>
        <w:pStyle w:val="17"/>
        <w:numPr>
          <w:ilvl w:val="1"/>
          <w:numId w:val="16"/>
        </w:numPr>
        <w:tabs>
          <w:tab w:val="left" w:pos="819"/>
        </w:tabs>
        <w:spacing w:before="1" w:after="0" w:line="240" w:lineRule="auto"/>
        <w:ind w:left="819" w:right="0" w:hanging="359"/>
        <w:jc w:val="left"/>
        <w:rPr>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19"/>
      </w:pPr>
    </w:p>
    <w:p>
      <w:pPr>
        <w:pStyle w:val="17"/>
        <w:numPr>
          <w:ilvl w:val="2"/>
          <w:numId w:val="16"/>
        </w:numPr>
        <w:tabs>
          <w:tab w:val="left" w:pos="819"/>
        </w:tabs>
        <w:spacing w:before="0" w:after="0" w:line="240" w:lineRule="auto"/>
        <w:ind w:left="819" w:right="0" w:hanging="359"/>
        <w:jc w:val="left"/>
        <w:rPr>
          <w:color w:val="333333"/>
          <w:sz w:val="26"/>
        </w:rPr>
      </w:pPr>
      <w:r>
        <w:rPr>
          <w:color w:val="333333"/>
          <w:sz w:val="26"/>
        </w:rPr>
        <w:t>Cập</w:t>
      </w:r>
      <w:r>
        <w:rPr>
          <w:color w:val="333333"/>
          <w:spacing w:val="-8"/>
          <w:sz w:val="26"/>
        </w:rPr>
        <w:t xml:space="preserve"> </w:t>
      </w:r>
      <w:r>
        <w:rPr>
          <w:color w:val="333333"/>
          <w:sz w:val="26"/>
        </w:rPr>
        <w:t>nhật</w:t>
      </w:r>
      <w:r>
        <w:rPr>
          <w:color w:val="333333"/>
          <w:spacing w:val="-6"/>
          <w:sz w:val="26"/>
        </w:rPr>
        <w:t xml:space="preserve"> </w:t>
      </w:r>
      <w:r>
        <w:rPr>
          <w:color w:val="333333"/>
          <w:sz w:val="26"/>
        </w:rPr>
        <w:t>thông</w:t>
      </w:r>
      <w:r>
        <w:rPr>
          <w:color w:val="333333"/>
          <w:spacing w:val="-7"/>
          <w:sz w:val="26"/>
        </w:rPr>
        <w:t xml:space="preserve"> </w:t>
      </w:r>
      <w:r>
        <w:rPr>
          <w:color w:val="333333"/>
          <w:spacing w:val="-4"/>
          <w:sz w:val="26"/>
        </w:rPr>
        <w:t>tin.</w:t>
      </w:r>
    </w:p>
    <w:p>
      <w:pPr>
        <w:pStyle w:val="6"/>
        <w:spacing w:before="10"/>
        <w:rPr>
          <w:sz w:val="6"/>
        </w:rPr>
      </w:pPr>
      <w:r>
        <w:drawing>
          <wp:anchor distT="0" distB="0" distL="0" distR="0" simplePos="0" relativeHeight="251668480" behindDoc="1" locked="0" layoutInCell="1" allowOverlap="1">
            <wp:simplePos x="0" y="0"/>
            <wp:positionH relativeFrom="page">
              <wp:posOffset>1390650</wp:posOffset>
            </wp:positionH>
            <wp:positionV relativeFrom="paragraph">
              <wp:posOffset>65405</wp:posOffset>
            </wp:positionV>
            <wp:extent cx="5775960" cy="292608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5775974" cy="2926365"/>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02"/>
      </w:pPr>
    </w:p>
    <w:p>
      <w:pPr>
        <w:pStyle w:val="17"/>
        <w:numPr>
          <w:ilvl w:val="2"/>
          <w:numId w:val="16"/>
        </w:numPr>
        <w:tabs>
          <w:tab w:val="left" w:pos="819"/>
        </w:tabs>
        <w:spacing w:before="0" w:after="0" w:line="240" w:lineRule="auto"/>
        <w:ind w:left="819" w:right="0" w:hanging="359"/>
        <w:jc w:val="left"/>
        <w:rPr>
          <w:color w:val="333333"/>
          <w:sz w:val="26"/>
        </w:rPr>
      </w:pPr>
      <w:r>
        <w:rPr>
          <w:color w:val="333333"/>
          <w:sz w:val="26"/>
        </w:rPr>
        <w:t>cập</w:t>
      </w:r>
      <w:r>
        <w:rPr>
          <w:color w:val="333333"/>
          <w:spacing w:val="-5"/>
          <w:sz w:val="26"/>
        </w:rPr>
        <w:t xml:space="preserve"> </w:t>
      </w:r>
      <w:r>
        <w:rPr>
          <w:color w:val="333333"/>
          <w:sz w:val="26"/>
        </w:rPr>
        <w:t>nhật</w:t>
      </w:r>
      <w:r>
        <w:rPr>
          <w:color w:val="333333"/>
          <w:spacing w:val="-5"/>
          <w:sz w:val="26"/>
        </w:rPr>
        <w:t xml:space="preserve"> </w:t>
      </w:r>
      <w:r>
        <w:rPr>
          <w:color w:val="333333"/>
          <w:sz w:val="26"/>
        </w:rPr>
        <w:t>email</w:t>
      </w:r>
      <w:r>
        <w:rPr>
          <w:color w:val="333333"/>
          <w:spacing w:val="-5"/>
          <w:sz w:val="26"/>
        </w:rPr>
        <w:t xml:space="preserve"> </w:t>
      </w:r>
      <w:r>
        <w:rPr>
          <w:color w:val="333333"/>
          <w:sz w:val="26"/>
        </w:rPr>
        <w:t>và</w:t>
      </w:r>
      <w:r>
        <w:rPr>
          <w:color w:val="333333"/>
          <w:spacing w:val="-5"/>
          <w:sz w:val="26"/>
        </w:rPr>
        <w:t xml:space="preserve"> </w:t>
      </w:r>
      <w:r>
        <w:rPr>
          <w:color w:val="333333"/>
          <w:spacing w:val="-2"/>
          <w:sz w:val="26"/>
        </w:rPr>
        <w:t>password.</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70880" cy="269367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cstate="print"/>
                    <a:stretch>
                      <a:fillRect/>
                    </a:stretch>
                  </pic:blipFill>
                  <pic:spPr>
                    <a:xfrm>
                      <a:off x="0" y="0"/>
                      <a:ext cx="5770984" cy="2693765"/>
                    </a:xfrm>
                    <a:prstGeom prst="rect">
                      <a:avLst/>
                    </a:prstGeom>
                  </pic:spPr>
                </pic:pic>
              </a:graphicData>
            </a:graphic>
          </wp:inline>
        </w:drawing>
      </w:r>
    </w:p>
    <w:p>
      <w:pPr>
        <w:pStyle w:val="6"/>
        <w:spacing w:before="147"/>
      </w:pPr>
    </w:p>
    <w:p>
      <w:pPr>
        <w:pStyle w:val="17"/>
        <w:numPr>
          <w:ilvl w:val="1"/>
          <w:numId w:val="16"/>
        </w:numPr>
        <w:tabs>
          <w:tab w:val="left" w:pos="819"/>
        </w:tabs>
        <w:spacing w:before="1" w:after="0" w:line="240" w:lineRule="auto"/>
        <w:ind w:left="819" w:right="0" w:hanging="359"/>
        <w:jc w:val="left"/>
        <w:rPr>
          <w:sz w:val="26"/>
        </w:rPr>
      </w:pPr>
      <w:r>
        <w:rPr>
          <w:color w:val="333333"/>
          <w:spacing w:val="-2"/>
          <w:sz w:val="26"/>
        </w:rPr>
        <w:t>Learning(demo)</w:t>
      </w:r>
    </w:p>
    <w:p>
      <w:pPr>
        <w:pStyle w:val="6"/>
        <w:spacing w:before="119"/>
      </w:pPr>
    </w:p>
    <w:p>
      <w:pPr>
        <w:pStyle w:val="17"/>
        <w:numPr>
          <w:ilvl w:val="2"/>
          <w:numId w:val="16"/>
        </w:numPr>
        <w:tabs>
          <w:tab w:val="left" w:pos="970"/>
        </w:tabs>
        <w:spacing w:before="0" w:after="0" w:line="240" w:lineRule="auto"/>
        <w:ind w:left="970" w:right="0" w:hanging="150"/>
        <w:jc w:val="left"/>
        <w:rPr>
          <w:color w:val="333333"/>
          <w:sz w:val="26"/>
        </w:rPr>
      </w:pPr>
      <w:r>
        <w:rPr>
          <w:color w:val="333333"/>
          <w:sz w:val="26"/>
        </w:rPr>
        <w:t>A1-A2</w:t>
      </w:r>
      <w:r>
        <w:rPr>
          <w:color w:val="333333"/>
          <w:spacing w:val="-9"/>
          <w:sz w:val="26"/>
        </w:rPr>
        <w:t xml:space="preserve"> </w:t>
      </w:r>
      <w:r>
        <w:rPr>
          <w:color w:val="333333"/>
          <w:spacing w:val="-2"/>
          <w:sz w:val="26"/>
        </w:rPr>
        <w:t>vocabulary</w:t>
      </w:r>
    </w:p>
    <w:p>
      <w:pPr>
        <w:pStyle w:val="6"/>
        <w:spacing w:before="10"/>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65405</wp:posOffset>
            </wp:positionV>
            <wp:extent cx="5612130" cy="287147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5611922" cy="2871216"/>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654675" cy="286512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stretch>
                      <a:fillRect/>
                    </a:stretch>
                  </pic:blipFill>
                  <pic:spPr>
                    <a:xfrm>
                      <a:off x="0" y="0"/>
                      <a:ext cx="5655089" cy="2865120"/>
                    </a:xfrm>
                    <a:prstGeom prst="rect">
                      <a:avLst/>
                    </a:prstGeom>
                  </pic:spPr>
                </pic:pic>
              </a:graphicData>
            </a:graphic>
          </wp:inline>
        </w:drawing>
      </w:r>
    </w:p>
    <w:p>
      <w:pPr>
        <w:pStyle w:val="6"/>
        <w:spacing w:before="238"/>
      </w:pPr>
    </w:p>
    <w:p>
      <w:pPr>
        <w:pStyle w:val="17"/>
        <w:numPr>
          <w:ilvl w:val="2"/>
          <w:numId w:val="16"/>
        </w:numPr>
        <w:tabs>
          <w:tab w:val="left" w:pos="970"/>
        </w:tabs>
        <w:spacing w:before="1" w:after="0" w:line="240" w:lineRule="auto"/>
        <w:ind w:left="970" w:right="0" w:hanging="150"/>
        <w:jc w:val="left"/>
        <w:rPr>
          <w:color w:val="333333"/>
          <w:sz w:val="26"/>
        </w:rPr>
      </w:pPr>
      <w:r>
        <w:rPr>
          <w:color w:val="333333"/>
          <w:sz w:val="26"/>
        </w:rPr>
        <w:t>B1-B2</w:t>
      </w:r>
      <w:r>
        <w:rPr>
          <w:color w:val="333333"/>
          <w:spacing w:val="-13"/>
          <w:sz w:val="26"/>
        </w:rPr>
        <w:t xml:space="preserve"> </w:t>
      </w:r>
      <w:r>
        <w:rPr>
          <w:color w:val="333333"/>
          <w:spacing w:val="-2"/>
          <w:sz w:val="26"/>
        </w:rPr>
        <w:t>vocabulary</w:t>
      </w:r>
    </w:p>
    <w:p>
      <w:pPr>
        <w:pStyle w:val="6"/>
        <w:spacing w:before="9"/>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64770</wp:posOffset>
            </wp:positionV>
            <wp:extent cx="5739130" cy="289814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cstate="print"/>
                    <a:stretch>
                      <a:fillRect/>
                    </a:stretch>
                  </pic:blipFill>
                  <pic:spPr>
                    <a:xfrm>
                      <a:off x="0" y="0"/>
                      <a:ext cx="5738954" cy="289807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31"/>
      </w:pPr>
    </w:p>
    <w:p>
      <w:pPr>
        <w:pStyle w:val="17"/>
        <w:numPr>
          <w:ilvl w:val="1"/>
          <w:numId w:val="16"/>
        </w:numPr>
        <w:tabs>
          <w:tab w:val="left" w:pos="819"/>
        </w:tabs>
        <w:spacing w:before="1" w:after="0" w:line="240" w:lineRule="auto"/>
        <w:ind w:left="819" w:right="0" w:hanging="359"/>
        <w:jc w:val="left"/>
        <w:rPr>
          <w:sz w:val="26"/>
        </w:rPr>
      </w:pPr>
      <w:r>
        <w:rPr>
          <w:color w:val="333333"/>
          <w:spacing w:val="-2"/>
          <w:sz w:val="26"/>
        </w:rPr>
        <w:t>Exam.</w:t>
      </w:r>
    </w:p>
    <w:p>
      <w:pPr>
        <w:pStyle w:val="17"/>
        <w:numPr>
          <w:ilvl w:val="2"/>
          <w:numId w:val="16"/>
        </w:numPr>
        <w:tabs>
          <w:tab w:val="left" w:pos="1015"/>
        </w:tabs>
        <w:spacing w:before="60" w:after="0" w:line="288" w:lineRule="auto"/>
        <w:ind w:left="820" w:right="1666" w:firstLine="0"/>
        <w:jc w:val="left"/>
        <w:rPr>
          <w:color w:val="333333"/>
          <w:sz w:val="26"/>
        </w:rPr>
      </w:pPr>
      <w:r>
        <w:rPr>
          <w:sz w:val="26"/>
        </w:rPr>
        <w:t>Exam</w:t>
      </w:r>
      <w:r>
        <w:rPr>
          <w:spacing w:val="37"/>
          <w:sz w:val="26"/>
        </w:rPr>
        <w:t xml:space="preserve"> </w:t>
      </w:r>
      <w:r>
        <w:rPr>
          <w:sz w:val="26"/>
        </w:rPr>
        <w:t>Overview:</w:t>
      </w:r>
      <w:r>
        <w:rPr>
          <w:spacing w:val="37"/>
          <w:sz w:val="26"/>
        </w:rPr>
        <w:t xml:space="preserve"> </w:t>
      </w:r>
      <w:r>
        <w:rPr>
          <w:sz w:val="26"/>
        </w:rPr>
        <w:t>Giới thiệu tổng quan về CEFR levels và các level chính</w:t>
      </w:r>
      <w:r>
        <w:rPr>
          <w:spacing w:val="26"/>
          <w:sz w:val="26"/>
        </w:rPr>
        <w:t xml:space="preserve"> </w:t>
      </w:r>
      <w:r>
        <w:rPr>
          <w:sz w:val="26"/>
        </w:rPr>
        <w:t>của</w:t>
      </w:r>
      <w:r>
        <w:rPr>
          <w:spacing w:val="26"/>
          <w:sz w:val="26"/>
        </w:rPr>
        <w:t xml:space="preserve"> </w:t>
      </w:r>
      <w:r>
        <w:rPr>
          <w:sz w:val="26"/>
        </w:rPr>
        <w:t>nó,</w:t>
      </w:r>
      <w:r>
        <w:rPr>
          <w:spacing w:val="26"/>
          <w:sz w:val="26"/>
        </w:rPr>
        <w:t xml:space="preserve"> </w:t>
      </w:r>
      <w:r>
        <w:rPr>
          <w:sz w:val="26"/>
        </w:rPr>
        <w:t>bao</w:t>
      </w:r>
      <w:r>
        <w:rPr>
          <w:spacing w:val="26"/>
          <w:sz w:val="26"/>
        </w:rPr>
        <w:t xml:space="preserve"> </w:t>
      </w:r>
      <w:r>
        <w:rPr>
          <w:sz w:val="26"/>
        </w:rPr>
        <w:t>gồm:</w:t>
      </w:r>
      <w:r>
        <w:rPr>
          <w:spacing w:val="26"/>
          <w:sz w:val="26"/>
        </w:rPr>
        <w:t xml:space="preserve"> </w:t>
      </w:r>
      <w:r>
        <w:rPr>
          <w:sz w:val="26"/>
        </w:rPr>
        <w:t>A1,</w:t>
      </w:r>
      <w:r>
        <w:rPr>
          <w:spacing w:val="26"/>
          <w:sz w:val="26"/>
        </w:rPr>
        <w:t xml:space="preserve"> </w:t>
      </w:r>
      <w:r>
        <w:rPr>
          <w:sz w:val="26"/>
        </w:rPr>
        <w:t>A2,</w:t>
      </w:r>
      <w:r>
        <w:rPr>
          <w:spacing w:val="26"/>
          <w:sz w:val="26"/>
        </w:rPr>
        <w:t xml:space="preserve"> </w:t>
      </w:r>
      <w:r>
        <w:rPr>
          <w:sz w:val="26"/>
        </w:rPr>
        <w:t>B1,</w:t>
      </w:r>
      <w:r>
        <w:rPr>
          <w:spacing w:val="26"/>
          <w:sz w:val="26"/>
        </w:rPr>
        <w:t xml:space="preserve"> </w:t>
      </w:r>
      <w:r>
        <w:rPr>
          <w:sz w:val="26"/>
        </w:rPr>
        <w:t>B2,</w:t>
      </w:r>
      <w:r>
        <w:rPr>
          <w:spacing w:val="26"/>
          <w:sz w:val="26"/>
        </w:rPr>
        <w:t xml:space="preserve"> </w:t>
      </w:r>
      <w:r>
        <w:rPr>
          <w:sz w:val="26"/>
        </w:rPr>
        <w:t>C1,</w:t>
      </w:r>
      <w:r>
        <w:rPr>
          <w:spacing w:val="26"/>
          <w:sz w:val="26"/>
        </w:rPr>
        <w:t xml:space="preserve"> </w:t>
      </w:r>
      <w:r>
        <w:rPr>
          <w:sz w:val="26"/>
        </w:rPr>
        <w:t>C2.</w:t>
      </w:r>
      <w:r>
        <w:rPr>
          <w:spacing w:val="26"/>
          <w:sz w:val="26"/>
        </w:rPr>
        <w:t xml:space="preserve"> </w:t>
      </w:r>
      <w:r>
        <w:rPr>
          <w:sz w:val="26"/>
        </w:rPr>
        <w:t>Đối</w:t>
      </w:r>
      <w:r>
        <w:rPr>
          <w:spacing w:val="26"/>
          <w:sz w:val="26"/>
        </w:rPr>
        <w:t xml:space="preserve"> </w:t>
      </w:r>
      <w:r>
        <w:rPr>
          <w:sz w:val="26"/>
        </w:rPr>
        <w:t>với</w:t>
      </w:r>
      <w:r>
        <w:rPr>
          <w:spacing w:val="26"/>
          <w:sz w:val="26"/>
        </w:rPr>
        <w:t xml:space="preserve"> </w:t>
      </w:r>
      <w:r>
        <w:rPr>
          <w:sz w:val="26"/>
        </w:rPr>
        <w:t>từng level,</w:t>
      </w:r>
    </w:p>
    <w:p>
      <w:pPr>
        <w:spacing w:after="0" w:line="288"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7"/>
      </w:pPr>
      <w:r>
        <w:t>người dùng sẽ biết được mình</w:t>
      </w:r>
      <w:r>
        <w:rPr>
          <w:spacing w:val="-4"/>
        </w:rPr>
        <w:t xml:space="preserve"> </w:t>
      </w:r>
      <w:r>
        <w:t>cần</w:t>
      </w:r>
      <w:r>
        <w:rPr>
          <w:spacing w:val="-4"/>
        </w:rPr>
        <w:t xml:space="preserve"> </w:t>
      </w:r>
      <w:r>
        <w:t>những</w:t>
      </w:r>
      <w:r>
        <w:rPr>
          <w:spacing w:val="-4"/>
        </w:rPr>
        <w:t xml:space="preserve"> </w:t>
      </w:r>
      <w:r>
        <w:t>kiến</w:t>
      </w:r>
      <w:r>
        <w:rPr>
          <w:spacing w:val="-4"/>
        </w:rPr>
        <w:t xml:space="preserve"> </w:t>
      </w:r>
      <w:r>
        <w:t>thức</w:t>
      </w:r>
      <w:r>
        <w:rPr>
          <w:spacing w:val="-4"/>
        </w:rPr>
        <w:t xml:space="preserve"> </w:t>
      </w:r>
      <w:r>
        <w:t>gì</w:t>
      </w:r>
      <w:r>
        <w:rPr>
          <w:spacing w:val="-4"/>
        </w:rPr>
        <w:t xml:space="preserve"> </w:t>
      </w:r>
      <w:r>
        <w:t>để</w:t>
      </w:r>
      <w:r>
        <w:rPr>
          <w:spacing w:val="-4"/>
        </w:rPr>
        <w:t xml:space="preserve"> </w:t>
      </w:r>
      <w:r>
        <w:t>đạt</w:t>
      </w:r>
      <w:r>
        <w:rPr>
          <w:spacing w:val="-4"/>
        </w:rPr>
        <w:t xml:space="preserve"> </w:t>
      </w:r>
      <w:r>
        <w:t>được</w:t>
      </w:r>
      <w:r>
        <w:rPr>
          <w:spacing w:val="-4"/>
        </w:rPr>
        <w:t xml:space="preserve"> </w:t>
      </w:r>
      <w:r>
        <w:t xml:space="preserve">level </w:t>
      </w:r>
      <w:r>
        <w:rPr>
          <w:spacing w:val="-4"/>
        </w:rPr>
        <w:t>đó.</w:t>
      </w:r>
    </w:p>
    <w:p>
      <w:pPr>
        <w:pStyle w:val="6"/>
        <w:ind w:left="820"/>
      </w:pPr>
      <w:r>
        <w:t>&lt;</w:t>
      </w:r>
      <w:r>
        <w:rPr>
          <w:spacing w:val="-12"/>
        </w:rPr>
        <w:t xml:space="preserve"> </w:t>
      </w:r>
      <w:r>
        <w:t>trang</w:t>
      </w:r>
      <w:r>
        <w:rPr>
          <w:spacing w:val="-11"/>
        </w:rPr>
        <w:t xml:space="preserve"> </w:t>
      </w:r>
      <w:r>
        <w:t>overview</w:t>
      </w:r>
      <w:r>
        <w:rPr>
          <w:spacing w:val="-11"/>
        </w:rPr>
        <w:t xml:space="preserve"> </w:t>
      </w:r>
      <w:r>
        <w:rPr>
          <w:spacing w:val="-10"/>
        </w:rPr>
        <w:t>&gt;</w:t>
      </w:r>
    </w:p>
    <w:p>
      <w:pPr>
        <w:pStyle w:val="6"/>
        <w:spacing w:before="10"/>
        <w:rPr>
          <w:sz w:val="6"/>
        </w:rPr>
      </w:pPr>
      <w:r>
        <w:drawing>
          <wp:anchor distT="0" distB="0" distL="0" distR="0" simplePos="0" relativeHeight="251670528" behindDoc="1" locked="0" layoutInCell="1" allowOverlap="1">
            <wp:simplePos x="0" y="0"/>
            <wp:positionH relativeFrom="page">
              <wp:posOffset>1390650</wp:posOffset>
            </wp:positionH>
            <wp:positionV relativeFrom="paragraph">
              <wp:posOffset>65405</wp:posOffset>
            </wp:positionV>
            <wp:extent cx="5719445" cy="293560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cstate="print"/>
                    <a:stretch>
                      <a:fillRect/>
                    </a:stretch>
                  </pic:blipFill>
                  <pic:spPr>
                    <a:xfrm>
                      <a:off x="0" y="0"/>
                      <a:ext cx="5719575" cy="2935795"/>
                    </a:xfrm>
                    <a:prstGeom prst="rect">
                      <a:avLst/>
                    </a:prstGeom>
                  </pic:spPr>
                </pic:pic>
              </a:graphicData>
            </a:graphic>
          </wp:anchor>
        </w:drawing>
      </w:r>
    </w:p>
    <w:p>
      <w:pPr>
        <w:pStyle w:val="6"/>
        <w:spacing w:before="187"/>
      </w:pPr>
    </w:p>
    <w:p>
      <w:pPr>
        <w:pStyle w:val="6"/>
        <w:ind w:left="884"/>
      </w:pPr>
      <w:r>
        <w:t>&lt;trang</w:t>
      </w:r>
      <w:r>
        <w:rPr>
          <w:spacing w:val="-5"/>
        </w:rPr>
        <w:t xml:space="preserve"> </w:t>
      </w:r>
      <w:r>
        <w:t>A1</w:t>
      </w:r>
      <w:r>
        <w:rPr>
          <w:spacing w:val="-5"/>
        </w:rPr>
        <w:t xml:space="preserve"> </w:t>
      </w:r>
      <w:r>
        <w:t>hoặc</w:t>
      </w:r>
      <w:r>
        <w:rPr>
          <w:spacing w:val="-5"/>
        </w:rPr>
        <w:t xml:space="preserve"> </w:t>
      </w:r>
      <w:r>
        <w:rPr>
          <w:spacing w:val="-2"/>
        </w:rPr>
        <w:t>A2/B1/B2/C1/C1&gt;</w:t>
      </w:r>
    </w:p>
    <w:p>
      <w:pPr>
        <w:pStyle w:val="6"/>
        <w:spacing w:before="208"/>
        <w:rPr>
          <w:sz w:val="20"/>
        </w:rPr>
      </w:pPr>
      <w:r>
        <w:drawing>
          <wp:anchor distT="0" distB="0" distL="0" distR="0" simplePos="0" relativeHeight="251670528" behindDoc="1" locked="0" layoutInCell="1" allowOverlap="1">
            <wp:simplePos x="0" y="0"/>
            <wp:positionH relativeFrom="page">
              <wp:posOffset>1381125</wp:posOffset>
            </wp:positionH>
            <wp:positionV relativeFrom="paragraph">
              <wp:posOffset>293370</wp:posOffset>
            </wp:positionV>
            <wp:extent cx="5776595" cy="291719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cstate="print"/>
                    <a:stretch>
                      <a:fillRect/>
                    </a:stretch>
                  </pic:blipFill>
                  <pic:spPr>
                    <a:xfrm>
                      <a:off x="0" y="0"/>
                      <a:ext cx="5776300" cy="2916936"/>
                    </a:xfrm>
                    <a:prstGeom prst="rect">
                      <a:avLst/>
                    </a:prstGeom>
                  </pic:spPr>
                </pic:pic>
              </a:graphicData>
            </a:graphic>
          </wp:anchor>
        </w:drawing>
      </w:r>
    </w:p>
    <w:p>
      <w:pPr>
        <w:pStyle w:val="6"/>
      </w:pPr>
    </w:p>
    <w:p>
      <w:pPr>
        <w:pStyle w:val="6"/>
      </w:pPr>
    </w:p>
    <w:p>
      <w:pPr>
        <w:pStyle w:val="6"/>
      </w:pPr>
    </w:p>
    <w:p>
      <w:pPr>
        <w:pStyle w:val="6"/>
      </w:pPr>
    </w:p>
    <w:p>
      <w:pPr>
        <w:pStyle w:val="6"/>
        <w:spacing w:before="222"/>
      </w:pPr>
    </w:p>
    <w:p>
      <w:pPr>
        <w:pStyle w:val="17"/>
        <w:numPr>
          <w:ilvl w:val="0"/>
          <w:numId w:val="17"/>
        </w:numPr>
        <w:tabs>
          <w:tab w:val="left" w:pos="819"/>
        </w:tabs>
        <w:spacing w:before="1" w:after="0" w:line="240" w:lineRule="auto"/>
        <w:ind w:left="819" w:right="0" w:hanging="359"/>
        <w:jc w:val="left"/>
        <w:rPr>
          <w:sz w:val="26"/>
        </w:rPr>
      </w:pPr>
      <w:r>
        <w:rPr>
          <w:sz w:val="26"/>
        </w:rPr>
        <w:t>Online</w:t>
      </w:r>
      <w:r>
        <w:rPr>
          <w:spacing w:val="8"/>
          <w:sz w:val="26"/>
        </w:rPr>
        <w:t xml:space="preserve"> </w:t>
      </w:r>
      <w:r>
        <w:rPr>
          <w:sz w:val="26"/>
        </w:rPr>
        <w:t>English</w:t>
      </w:r>
      <w:r>
        <w:rPr>
          <w:spacing w:val="8"/>
          <w:sz w:val="26"/>
        </w:rPr>
        <w:t xml:space="preserve"> </w:t>
      </w:r>
      <w:r>
        <w:rPr>
          <w:sz w:val="26"/>
        </w:rPr>
        <w:t>level</w:t>
      </w:r>
      <w:r>
        <w:rPr>
          <w:spacing w:val="9"/>
          <w:sz w:val="26"/>
        </w:rPr>
        <w:t xml:space="preserve"> </w:t>
      </w:r>
      <w:r>
        <w:rPr>
          <w:sz w:val="26"/>
        </w:rPr>
        <w:t>test:</w:t>
      </w:r>
      <w:r>
        <w:rPr>
          <w:spacing w:val="8"/>
          <w:sz w:val="26"/>
        </w:rPr>
        <w:t xml:space="preserve"> </w:t>
      </w:r>
      <w:r>
        <w:rPr>
          <w:sz w:val="26"/>
        </w:rPr>
        <w:t>Bài</w:t>
      </w:r>
      <w:r>
        <w:rPr>
          <w:spacing w:val="9"/>
          <w:sz w:val="26"/>
        </w:rPr>
        <w:t xml:space="preserve"> </w:t>
      </w:r>
      <w:r>
        <w:rPr>
          <w:sz w:val="26"/>
        </w:rPr>
        <w:t>kiểm</w:t>
      </w:r>
      <w:r>
        <w:rPr>
          <w:spacing w:val="8"/>
          <w:sz w:val="26"/>
        </w:rPr>
        <w:t xml:space="preserve"> </w:t>
      </w:r>
      <w:r>
        <w:rPr>
          <w:sz w:val="26"/>
        </w:rPr>
        <w:t>tra</w:t>
      </w:r>
      <w:r>
        <w:rPr>
          <w:spacing w:val="-6"/>
          <w:sz w:val="26"/>
        </w:rPr>
        <w:t xml:space="preserve"> </w:t>
      </w:r>
      <w:r>
        <w:rPr>
          <w:sz w:val="26"/>
        </w:rPr>
        <w:t>có</w:t>
      </w:r>
      <w:r>
        <w:rPr>
          <w:spacing w:val="-5"/>
          <w:sz w:val="26"/>
        </w:rPr>
        <w:t xml:space="preserve"> </w:t>
      </w:r>
      <w:r>
        <w:rPr>
          <w:sz w:val="26"/>
        </w:rPr>
        <w:t>thời</w:t>
      </w:r>
      <w:r>
        <w:rPr>
          <w:spacing w:val="-6"/>
          <w:sz w:val="26"/>
        </w:rPr>
        <w:t xml:space="preserve"> </w:t>
      </w:r>
      <w:r>
        <w:rPr>
          <w:sz w:val="26"/>
        </w:rPr>
        <w:t>gian</w:t>
      </w:r>
      <w:r>
        <w:rPr>
          <w:spacing w:val="-5"/>
          <w:sz w:val="26"/>
        </w:rPr>
        <w:t xml:space="preserve"> </w:t>
      </w:r>
      <w:r>
        <w:rPr>
          <w:sz w:val="26"/>
        </w:rPr>
        <w:t>là</w:t>
      </w:r>
      <w:r>
        <w:rPr>
          <w:spacing w:val="-6"/>
          <w:sz w:val="26"/>
        </w:rPr>
        <w:t xml:space="preserve"> </w:t>
      </w:r>
      <w:r>
        <w:rPr>
          <w:sz w:val="26"/>
        </w:rPr>
        <w:t>30</w:t>
      </w:r>
      <w:r>
        <w:rPr>
          <w:spacing w:val="-5"/>
          <w:sz w:val="26"/>
        </w:rPr>
        <w:t xml:space="preserve"> </w:t>
      </w:r>
      <w:r>
        <w:rPr>
          <w:sz w:val="26"/>
        </w:rPr>
        <w:t>phút,</w:t>
      </w:r>
      <w:r>
        <w:rPr>
          <w:spacing w:val="-6"/>
          <w:sz w:val="26"/>
        </w:rPr>
        <w:t xml:space="preserve"> </w:t>
      </w:r>
      <w:r>
        <w:rPr>
          <w:sz w:val="26"/>
        </w:rPr>
        <w:t>bao</w:t>
      </w:r>
      <w:r>
        <w:rPr>
          <w:spacing w:val="-5"/>
          <w:sz w:val="26"/>
        </w:rPr>
        <w:t xml:space="preserve"> gồm</w:t>
      </w:r>
    </w:p>
    <w:p>
      <w:pPr>
        <w:spacing w:after="0" w:line="240"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3"/>
        <w:jc w:val="both"/>
      </w:pPr>
      <w:r>
        <w:t>30 câu hỏi. Mỗi câu hỏi sẽ có hai phần là A - câu</w:t>
      </w:r>
      <w:r>
        <w:rPr>
          <w:spacing w:val="-2"/>
        </w:rPr>
        <w:t xml:space="preserve"> </w:t>
      </w:r>
      <w:r>
        <w:t>hỏi</w:t>
      </w:r>
      <w:r>
        <w:rPr>
          <w:spacing w:val="-2"/>
        </w:rPr>
        <w:t xml:space="preserve"> </w:t>
      </w:r>
      <w:r>
        <w:t>kiểm</w:t>
      </w:r>
      <w:r>
        <w:rPr>
          <w:spacing w:val="-2"/>
        </w:rPr>
        <w:t xml:space="preserve"> </w:t>
      </w:r>
      <w:r>
        <w:t>tra</w:t>
      </w:r>
      <w:r>
        <w:rPr>
          <w:spacing w:val="-2"/>
        </w:rPr>
        <w:t xml:space="preserve"> </w:t>
      </w:r>
      <w:r>
        <w:t>trình</w:t>
      </w:r>
      <w:r>
        <w:rPr>
          <w:spacing w:val="-2"/>
        </w:rPr>
        <w:t xml:space="preserve"> </w:t>
      </w:r>
      <w:r>
        <w:t>độ và B -</w:t>
      </w:r>
      <w:r>
        <w:rPr>
          <w:spacing w:val="-3"/>
        </w:rPr>
        <w:t xml:space="preserve"> </w:t>
      </w:r>
      <w:r>
        <w:t>mức</w:t>
      </w:r>
      <w:r>
        <w:rPr>
          <w:spacing w:val="-3"/>
        </w:rPr>
        <w:t xml:space="preserve"> </w:t>
      </w:r>
      <w:r>
        <w:t>độ</w:t>
      </w:r>
      <w:r>
        <w:rPr>
          <w:spacing w:val="-3"/>
        </w:rPr>
        <w:t xml:space="preserve"> </w:t>
      </w:r>
      <w:r>
        <w:t>chắc</w:t>
      </w:r>
      <w:r>
        <w:rPr>
          <w:spacing w:val="-3"/>
        </w:rPr>
        <w:t xml:space="preserve"> </w:t>
      </w:r>
      <w:r>
        <w:t>chắn</w:t>
      </w:r>
      <w:r>
        <w:rPr>
          <w:spacing w:val="-3"/>
        </w:rPr>
        <w:t xml:space="preserve"> </w:t>
      </w:r>
      <w:r>
        <w:t>đối</w:t>
      </w:r>
      <w:r>
        <w:rPr>
          <w:spacing w:val="-3"/>
        </w:rPr>
        <w:t xml:space="preserve"> </w:t>
      </w:r>
      <w:r>
        <w:t>với</w:t>
      </w:r>
      <w:r>
        <w:rPr>
          <w:spacing w:val="-3"/>
        </w:rPr>
        <w:t xml:space="preserve"> </w:t>
      </w:r>
      <w:r>
        <w:t>câu</w:t>
      </w:r>
      <w:r>
        <w:rPr>
          <w:spacing w:val="-3"/>
        </w:rPr>
        <w:t xml:space="preserve"> </w:t>
      </w:r>
      <w:r>
        <w:t>trả</w:t>
      </w:r>
      <w:r>
        <w:rPr>
          <w:spacing w:val="-3"/>
        </w:rPr>
        <w:t xml:space="preserve"> </w:t>
      </w:r>
      <w:r>
        <w:t>lời</w:t>
      </w:r>
      <w:r>
        <w:rPr>
          <w:spacing w:val="-3"/>
        </w:rPr>
        <w:t xml:space="preserve"> </w:t>
      </w:r>
      <w:r>
        <w:t>đó.</w:t>
      </w:r>
      <w:r>
        <w:rPr>
          <w:spacing w:val="-3"/>
        </w:rPr>
        <w:t xml:space="preserve"> </w:t>
      </w:r>
      <w:r>
        <w:t>Mỗi</w:t>
      </w:r>
      <w:r>
        <w:rPr>
          <w:spacing w:val="-3"/>
        </w:rPr>
        <w:t xml:space="preserve"> </w:t>
      </w:r>
      <w:r>
        <w:t>khi</w:t>
      </w:r>
      <w:r>
        <w:rPr>
          <w:spacing w:val="-3"/>
        </w:rPr>
        <w:t xml:space="preserve"> </w:t>
      </w:r>
      <w:r>
        <w:t>hoàn</w:t>
      </w:r>
      <w:r>
        <w:rPr>
          <w:spacing w:val="-3"/>
        </w:rPr>
        <w:t xml:space="preserve"> </w:t>
      </w:r>
      <w:r>
        <w:t>thành</w:t>
      </w:r>
      <w:r>
        <w:rPr>
          <w:spacing w:val="-3"/>
        </w:rPr>
        <w:t xml:space="preserve"> </w:t>
      </w:r>
      <w:r>
        <w:t>một câu hỏi, thanh tiến độ phía trên sẽ được cập nhật. Thời gian làm bài cũng sẽ được cập nhật liên tục ở phía trên cùng bên phải của bài thi.</w:t>
      </w:r>
      <w:r>
        <w:rPr>
          <w:spacing w:val="40"/>
        </w:rPr>
        <w:t xml:space="preserve"> </w:t>
      </w:r>
      <w:r>
        <w:t>Sau khi hết thời gian làm bài, hệ thống sẽ tự động submit hoặc khi người dùng đã trả lời hết các câu hỏi hệ thống sẽ đưa ra thông báo submit cho người dùng.</w:t>
      </w:r>
    </w:p>
    <w:p>
      <w:pPr>
        <w:pStyle w:val="6"/>
        <w:rPr>
          <w:sz w:val="19"/>
        </w:rPr>
      </w:pPr>
      <w:r>
        <w:drawing>
          <wp:anchor distT="0" distB="0" distL="0" distR="0" simplePos="0" relativeHeight="251671552" behindDoc="1" locked="0" layoutInCell="1" allowOverlap="1">
            <wp:simplePos x="0" y="0"/>
            <wp:positionH relativeFrom="page">
              <wp:posOffset>1381125</wp:posOffset>
            </wp:positionH>
            <wp:positionV relativeFrom="paragraph">
              <wp:posOffset>154305</wp:posOffset>
            </wp:positionV>
            <wp:extent cx="5776595" cy="290766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9" cstate="print"/>
                    <a:stretch>
                      <a:fillRect/>
                    </a:stretch>
                  </pic:blipFill>
                  <pic:spPr>
                    <a:xfrm>
                      <a:off x="0" y="0"/>
                      <a:ext cx="5776629" cy="290750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43"/>
      </w:pPr>
    </w:p>
    <w:p>
      <w:pPr>
        <w:spacing w:before="0"/>
        <w:ind w:left="460" w:right="0" w:firstLine="0"/>
        <w:jc w:val="left"/>
        <w:rPr>
          <w:sz w:val="26"/>
        </w:rPr>
      </w:pPr>
      <w:r>
        <w:drawing>
          <wp:anchor distT="0" distB="0" distL="0" distR="0" simplePos="0" relativeHeight="251659264" behindDoc="0" locked="0" layoutInCell="1" allowOverlap="1">
            <wp:simplePos x="0" y="0"/>
            <wp:positionH relativeFrom="page">
              <wp:posOffset>1390650</wp:posOffset>
            </wp:positionH>
            <wp:positionV relativeFrom="paragraph">
              <wp:posOffset>-2731770</wp:posOffset>
            </wp:positionV>
            <wp:extent cx="5734050" cy="2886075"/>
            <wp:effectExtent l="0" t="0" r="0" b="0"/>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cstate="print"/>
                    <a:stretch>
                      <a:fillRect/>
                    </a:stretch>
                  </pic:blipFill>
                  <pic:spPr>
                    <a:xfrm>
                      <a:off x="0" y="0"/>
                      <a:ext cx="5734050" cy="2886075"/>
                    </a:xfrm>
                    <a:prstGeom prst="rect">
                      <a:avLst/>
                    </a:prstGeom>
                  </pic:spPr>
                </pic:pic>
              </a:graphicData>
            </a:graphic>
          </wp:anchor>
        </w:drawing>
      </w:r>
      <w:r>
        <w:rPr>
          <w:spacing w:val="-10"/>
          <w:sz w:val="26"/>
        </w:rPr>
        <w:t>-</w:t>
      </w:r>
    </w:p>
    <w:p>
      <w:pPr>
        <w:spacing w:after="0"/>
        <w:jc w:val="left"/>
        <w:rPr>
          <w:sz w:val="26"/>
        </w:rPr>
        <w:sectPr>
          <w:pgSz w:w="11920" w:h="16840"/>
          <w:pgMar w:top="1340" w:right="600" w:bottom="960" w:left="1340" w:header="684" w:footer="775" w:gutter="0"/>
          <w:cols w:space="720" w:num="1"/>
        </w:sectPr>
      </w:pPr>
    </w:p>
    <w:p>
      <w:pPr>
        <w:pStyle w:val="17"/>
        <w:numPr>
          <w:ilvl w:val="0"/>
          <w:numId w:val="17"/>
        </w:numPr>
        <w:tabs>
          <w:tab w:val="left" w:pos="819"/>
        </w:tabs>
        <w:spacing w:before="79" w:after="0" w:line="240" w:lineRule="auto"/>
        <w:ind w:left="819" w:right="0" w:hanging="359"/>
        <w:jc w:val="left"/>
        <w:rPr>
          <w:sz w:val="26"/>
        </w:rPr>
      </w:pPr>
      <w:r>
        <w:drawing>
          <wp:anchor distT="0" distB="0" distL="0" distR="0" simplePos="0" relativeHeight="251660288" behindDoc="0" locked="0" layoutInCell="1" allowOverlap="1">
            <wp:simplePos x="0" y="0"/>
            <wp:positionH relativeFrom="page">
              <wp:posOffset>1390650</wp:posOffset>
            </wp:positionH>
            <wp:positionV relativeFrom="paragraph">
              <wp:posOffset>305435</wp:posOffset>
            </wp:positionV>
            <wp:extent cx="5734050" cy="286702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cstate="print"/>
                    <a:stretch>
                      <a:fillRect/>
                    </a:stretch>
                  </pic:blipFill>
                  <pic:spPr>
                    <a:xfrm>
                      <a:off x="0" y="0"/>
                      <a:ext cx="5734050" cy="2867019"/>
                    </a:xfrm>
                    <a:prstGeom prst="rect">
                      <a:avLst/>
                    </a:prstGeom>
                  </pic:spPr>
                </pic:pic>
              </a:graphicData>
            </a:graphic>
          </wp:anchor>
        </w:drawing>
      </w:r>
      <w:r>
        <w:rPr>
          <w:sz w:val="26"/>
        </w:rPr>
        <w:t>demo</w:t>
      </w:r>
      <w:r>
        <w:rPr>
          <w:spacing w:val="-5"/>
          <w:sz w:val="26"/>
        </w:rPr>
        <w:t xml:space="preserve"> </w:t>
      </w:r>
      <w:r>
        <w:rPr>
          <w:sz w:val="26"/>
        </w:rPr>
        <w:t>bài</w:t>
      </w:r>
      <w:r>
        <w:rPr>
          <w:spacing w:val="-4"/>
          <w:sz w:val="26"/>
        </w:rPr>
        <w:t xml:space="preserve"> </w:t>
      </w:r>
      <w:r>
        <w:rPr>
          <w:spacing w:val="-2"/>
          <w:sz w:val="26"/>
        </w:rPr>
        <w:t>test.</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89"/>
      </w:pPr>
    </w:p>
    <w:p>
      <w:pPr>
        <w:pStyle w:val="17"/>
        <w:numPr>
          <w:ilvl w:val="0"/>
          <w:numId w:val="17"/>
        </w:numPr>
        <w:tabs>
          <w:tab w:val="left" w:pos="546"/>
        </w:tabs>
        <w:spacing w:before="0" w:after="0" w:line="240" w:lineRule="auto"/>
        <w:ind w:left="546" w:right="0" w:hanging="86"/>
        <w:jc w:val="left"/>
        <w:rPr>
          <w:sz w:val="26"/>
        </w:rPr>
      </w:pPr>
    </w:p>
    <w:p>
      <w:pPr>
        <w:pStyle w:val="6"/>
      </w:pPr>
    </w:p>
    <w:p>
      <w:pPr>
        <w:pStyle w:val="6"/>
        <w:spacing w:before="221"/>
      </w:pPr>
    </w:p>
    <w:p>
      <w:pPr>
        <w:pStyle w:val="17"/>
        <w:numPr>
          <w:ilvl w:val="0"/>
          <w:numId w:val="17"/>
        </w:numPr>
        <w:tabs>
          <w:tab w:val="left" w:pos="819"/>
        </w:tabs>
        <w:spacing w:before="0" w:after="0" w:line="240" w:lineRule="auto"/>
        <w:ind w:left="819" w:right="0" w:hanging="359"/>
        <w:jc w:val="left"/>
        <w:rPr>
          <w:sz w:val="26"/>
        </w:rPr>
      </w:pPr>
      <w:r>
        <w:rPr>
          <w:sz w:val="26"/>
        </w:rPr>
        <w:t>hiển</w:t>
      </w:r>
      <w:r>
        <w:rPr>
          <w:spacing w:val="-4"/>
          <w:sz w:val="26"/>
        </w:rPr>
        <w:t xml:space="preserve"> </w:t>
      </w:r>
      <w:r>
        <w:rPr>
          <w:sz w:val="26"/>
        </w:rPr>
        <w:t>thị</w:t>
      </w:r>
      <w:r>
        <w:rPr>
          <w:spacing w:val="-4"/>
          <w:sz w:val="26"/>
        </w:rPr>
        <w:t xml:space="preserve"> </w:t>
      </w:r>
      <w:r>
        <w:rPr>
          <w:sz w:val="26"/>
        </w:rPr>
        <w:t>kết</w:t>
      </w:r>
      <w:r>
        <w:rPr>
          <w:spacing w:val="-4"/>
          <w:sz w:val="26"/>
        </w:rPr>
        <w:t xml:space="preserve"> quả.</w:t>
      </w:r>
    </w:p>
    <w:p>
      <w:pPr>
        <w:pStyle w:val="6"/>
        <w:spacing w:before="49"/>
        <w:rPr>
          <w:sz w:val="20"/>
        </w:rPr>
      </w:pPr>
      <w:r>
        <w:drawing>
          <wp:anchor distT="0" distB="0" distL="0" distR="0" simplePos="0" relativeHeight="251672576" behindDoc="1" locked="0" layoutInCell="1" allowOverlap="1">
            <wp:simplePos x="0" y="0"/>
            <wp:positionH relativeFrom="page">
              <wp:posOffset>1390650</wp:posOffset>
            </wp:positionH>
            <wp:positionV relativeFrom="paragraph">
              <wp:posOffset>192405</wp:posOffset>
            </wp:positionV>
            <wp:extent cx="5570855" cy="2813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2" cstate="print"/>
                    <a:stretch>
                      <a:fillRect/>
                    </a:stretch>
                  </pic:blipFill>
                  <pic:spPr>
                    <a:xfrm>
                      <a:off x="0" y="0"/>
                      <a:ext cx="5571082" cy="2813304"/>
                    </a:xfrm>
                    <a:prstGeom prst="rect">
                      <a:avLst/>
                    </a:prstGeom>
                  </pic:spPr>
                </pic:pic>
              </a:graphicData>
            </a:graphic>
          </wp:anchor>
        </w:drawing>
      </w:r>
    </w:p>
    <w:p>
      <w:pPr>
        <w:spacing w:after="0"/>
        <w:rPr>
          <w:sz w:val="20"/>
        </w:rPr>
        <w:sectPr>
          <w:pgSz w:w="11920" w:h="16840"/>
          <w:pgMar w:top="1340" w:right="600" w:bottom="960" w:left="1340" w:header="684" w:footer="775" w:gutter="0"/>
          <w:cols w:space="720" w:num="1"/>
        </w:sectPr>
      </w:pPr>
    </w:p>
    <w:p>
      <w:pPr>
        <w:pStyle w:val="3"/>
        <w:numPr>
          <w:ilvl w:val="0"/>
          <w:numId w:val="6"/>
        </w:numPr>
        <w:tabs>
          <w:tab w:val="left" w:pos="477"/>
        </w:tabs>
        <w:spacing w:before="79" w:after="0" w:line="240" w:lineRule="auto"/>
        <w:ind w:left="477" w:right="0" w:hanging="377"/>
        <w:jc w:val="left"/>
      </w:pPr>
      <w:bookmarkStart w:id="4" w:name="_TOC_250000"/>
      <w:r>
        <w:rPr>
          <w:color w:val="333333"/>
        </w:rPr>
        <w:t>Tài</w:t>
      </w:r>
      <w:r>
        <w:rPr>
          <w:color w:val="333333"/>
          <w:spacing w:val="-13"/>
        </w:rPr>
        <w:t xml:space="preserve"> </w:t>
      </w:r>
      <w:r>
        <w:rPr>
          <w:color w:val="333333"/>
        </w:rPr>
        <w:t>liệu</w:t>
      </w:r>
      <w:r>
        <w:rPr>
          <w:color w:val="333333"/>
          <w:spacing w:val="-12"/>
        </w:rPr>
        <w:t xml:space="preserve"> </w:t>
      </w:r>
      <w:r>
        <w:rPr>
          <w:color w:val="333333"/>
        </w:rPr>
        <w:t>tham</w:t>
      </w:r>
      <w:r>
        <w:rPr>
          <w:color w:val="333333"/>
          <w:spacing w:val="-12"/>
        </w:rPr>
        <w:t xml:space="preserve"> </w:t>
      </w:r>
      <w:bookmarkEnd w:id="4"/>
      <w:r>
        <w:rPr>
          <w:color w:val="333333"/>
          <w:spacing w:val="-2"/>
        </w:rPr>
        <w:t>khảo.</w:t>
      </w:r>
    </w:p>
    <w:p>
      <w:pPr>
        <w:pStyle w:val="6"/>
        <w:spacing w:before="64"/>
        <w:rPr>
          <w:b/>
        </w:rPr>
      </w:pPr>
    </w:p>
    <w:p>
      <w:pPr>
        <w:pStyle w:val="17"/>
        <w:numPr>
          <w:ilvl w:val="0"/>
          <w:numId w:val="18"/>
        </w:numPr>
        <w:tabs>
          <w:tab w:val="left" w:pos="819"/>
        </w:tabs>
        <w:spacing w:before="0" w:after="0" w:line="240" w:lineRule="auto"/>
        <w:ind w:left="819" w:right="0" w:hanging="359"/>
        <w:jc w:val="left"/>
        <w:rPr>
          <w:sz w:val="26"/>
        </w:rPr>
      </w:pPr>
      <w:r>
        <w:fldChar w:fldCharType="begin"/>
      </w:r>
      <w:r>
        <w:instrText xml:space="preserve"> HYPERLINK "https://www.youtube.com/%40amigoscode" \h </w:instrText>
      </w:r>
      <w:r>
        <w:fldChar w:fldCharType="separate"/>
      </w:r>
      <w:r>
        <w:rPr>
          <w:color w:val="1154CC"/>
          <w:spacing w:val="-2"/>
          <w:sz w:val="26"/>
          <w:u w:val="single" w:color="1154CC"/>
        </w:rPr>
        <w:t>https://www.youtube.com/@amigoscode</w:t>
      </w:r>
      <w:r>
        <w:rPr>
          <w:color w:val="1154CC"/>
          <w:spacing w:val="-2"/>
          <w:sz w:val="26"/>
          <w:u w:val="single" w:color="1154CC"/>
        </w:rPr>
        <w:fldChar w:fldCharType="end"/>
      </w:r>
    </w:p>
    <w:p>
      <w:pPr>
        <w:pStyle w:val="17"/>
        <w:numPr>
          <w:ilvl w:val="0"/>
          <w:numId w:val="18"/>
        </w:numPr>
        <w:tabs>
          <w:tab w:val="left" w:pos="820"/>
        </w:tabs>
        <w:spacing w:before="60" w:after="0" w:line="288" w:lineRule="auto"/>
        <w:ind w:left="820" w:right="1782" w:hanging="360"/>
        <w:jc w:val="left"/>
        <w:rPr>
          <w:sz w:val="26"/>
        </w:rPr>
      </w:pP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http://bealdung.com/?fbclid=IwAR1XUhrvu6C_HDkyzr0CtI6ejlw4nB</w:t>
      </w:r>
      <w:r>
        <w:rPr>
          <w:color w:val="1154CC"/>
          <w:spacing w:val="-2"/>
          <w:sz w:val="26"/>
          <w:u w:val="single" w:color="1154CC"/>
        </w:rPr>
        <w:fldChar w:fldCharType="end"/>
      </w:r>
      <w:r>
        <w:rPr>
          <w:color w:val="1154CC"/>
          <w:spacing w:val="-2"/>
          <w:sz w:val="26"/>
          <w:u w:val="none"/>
        </w:rPr>
        <w:t xml:space="preserve"> </w:t>
      </w: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uLfTMaxbkvfJjrwCmJ2GPxI7EhbbY</w:t>
      </w:r>
      <w:r>
        <w:rPr>
          <w:color w:val="1154CC"/>
          <w:spacing w:val="-2"/>
          <w:sz w:val="26"/>
          <w:u w:val="single" w:color="1154CC"/>
        </w:rPr>
        <w:fldChar w:fldCharType="end"/>
      </w:r>
    </w:p>
    <w:p>
      <w:pPr>
        <w:pStyle w:val="17"/>
        <w:numPr>
          <w:ilvl w:val="0"/>
          <w:numId w:val="18"/>
        </w:numPr>
        <w:tabs>
          <w:tab w:val="left" w:pos="819"/>
        </w:tabs>
        <w:spacing w:before="0" w:after="0" w:line="240" w:lineRule="auto"/>
        <w:ind w:left="819" w:right="0" w:hanging="359"/>
        <w:jc w:val="left"/>
        <w:rPr>
          <w:sz w:val="26"/>
        </w:rPr>
      </w:pPr>
      <w:r>
        <w:rPr>
          <w:color w:val="333333"/>
          <w:spacing w:val="-2"/>
          <w:sz w:val="26"/>
        </w:rPr>
        <w:t>https://viblo.asia/p/luong-di-trong-spring-boot-ORNZqdELK0n</w:t>
      </w:r>
    </w:p>
    <w:p>
      <w:pPr>
        <w:spacing w:after="0" w:line="240" w:lineRule="auto"/>
        <w:jc w:val="left"/>
        <w:rPr>
          <w:sz w:val="26"/>
        </w:rPr>
        <w:sectPr>
          <w:pgSz w:w="11920" w:h="16840"/>
          <w:pgMar w:top="1340" w:right="600" w:bottom="960" w:left="1340" w:header="684" w:footer="775" w:gutter="0"/>
          <w:cols w:space="720" w:num="1"/>
        </w:sectPr>
      </w:pPr>
    </w:p>
    <w:p>
      <w:pPr>
        <w:pStyle w:val="6"/>
        <w:spacing w:before="4"/>
        <w:rPr>
          <w:sz w:val="17"/>
        </w:rPr>
      </w:pPr>
    </w:p>
    <w:sectPr>
      <w:pgSz w:w="11920" w:h="16840"/>
      <w:pgMar w:top="1340" w:right="600" w:bottom="960" w:left="1340" w:header="684" w:footer="77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3671570</wp:posOffset>
              </wp:positionH>
              <wp:positionV relativeFrom="page">
                <wp:posOffset>10061575</wp:posOffset>
              </wp:positionV>
              <wp:extent cx="228600" cy="1651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8600" cy="165100"/>
                      </a:xfrm>
                      <a:prstGeom prst="rect">
                        <a:avLst/>
                      </a:prstGeom>
                    </wps:spPr>
                    <wps:txbx>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89.1pt;margin-top:792.25pt;height:13pt;width:18pt;mso-position-horizontal-relative:page;mso-position-vertical-relative:page;z-index:-251655168;mso-width-relative:page;mso-height-relative:page;" filled="f" stroked="f" coordsize="21600,21600" o:gfxdata="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b&#10;E6vaAAAADQEAAA8AAAAAAAAAAQAgAAAAIgAAAGRycy9kb3ducmV2LnhtbFBLAQIUABQAAAAIAIdO&#10;4kCuLHy7rwEAAHMDAAAOAAAAAAAAAAEAIAAAACkBAABkcnMvZTJvRG9jLnhtbFBLBQYAAAAABgAG&#10;AFkBAABKBQAAAAA=&#10;">
              <v:fill on="f" focussize="0,0"/>
              <v:stroke on="f"/>
              <v:imagedata o:title=""/>
              <o:lock v:ext="edit" aspectratio="f"/>
              <v:textbox inset="0mm,0mm,0mm,0mm">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5708650</wp:posOffset>
              </wp:positionH>
              <wp:positionV relativeFrom="page">
                <wp:posOffset>421640</wp:posOffset>
              </wp:positionV>
              <wp:extent cx="949325" cy="182880"/>
              <wp:effectExtent l="0" t="0" r="0" b="0"/>
              <wp:wrapNone/>
              <wp:docPr id="5" name="Textbox 5"/>
              <wp:cNvGraphicFramePr/>
              <a:graphic xmlns:a="http://schemas.openxmlformats.org/drawingml/2006/main">
                <a:graphicData uri="http://schemas.microsoft.com/office/word/2010/wordprocessingShape">
                  <wps:wsp>
                    <wps:cNvSpPr txBox="1"/>
                    <wps:spPr>
                      <a:xfrm>
                        <a:off x="0" y="0"/>
                        <a:ext cx="949325" cy="182880"/>
                      </a:xfrm>
                      <a:prstGeom prst="rect">
                        <a:avLst/>
                      </a:prstGeom>
                    </wps:spPr>
                    <wps:txbx>
                      <w:txbxContent>
                        <w:p>
                          <w:pPr>
                            <w:spacing w:before="10"/>
                            <w:ind w:left="20" w:right="0" w:firstLine="0"/>
                            <w:jc w:val="left"/>
                            <w:rPr>
                              <w:rFonts w:hint="default"/>
                              <w:i/>
                              <w:sz w:val="22"/>
                              <w:lang w:val="en-US"/>
                            </w:rPr>
                          </w:pPr>
                          <w:r>
                            <w:rPr>
                              <w:rFonts w:hint="default"/>
                              <w:i/>
                              <w:sz w:val="22"/>
                              <w:u w:val="single"/>
                              <w:lang w:val="en-US"/>
                            </w:rPr>
                            <w:t>LG CNS VN</w:t>
                          </w:r>
                        </w:p>
                      </w:txbxContent>
                    </wps:txbx>
                    <wps:bodyPr wrap="square" lIns="0" tIns="0" rIns="0" bIns="0" rtlCol="0">
                      <a:noAutofit/>
                    </wps:bodyPr>
                  </wps:wsp>
                </a:graphicData>
              </a:graphic>
            </wp:anchor>
          </w:drawing>
        </mc:Choice>
        <mc:Fallback>
          <w:pict>
            <v:shape id="Textbox 5" o:spid="_x0000_s1026" o:spt="202" type="#_x0000_t202" style="position:absolute;left:0pt;margin-left:449.5pt;margin-top:33.2pt;height:14.4pt;width:74.75pt;mso-position-horizontal-relative:page;mso-position-vertical-relative:page;z-index:-251655168;mso-width-relative:page;mso-height-relative:page;" filled="f" stroked="f" coordsize="21600,21600" o:gfxdata="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OgxgNkAAAAKAQAADwAAAAAAAAABACAAAAAiAAAAZHJzL2Rvd25yZXYueG1sUEsBAhQAFAAAAAgA&#10;h07iQM1Os8ayAQAAcwMAAA4AAAAAAAAAAQAgAAAAKAEAAGRycy9lMm9Eb2MueG1sUEsFBgAAAAAG&#10;AAYAWQEAAEwFAAAAAA==&#10;">
              <v:fill on="f" focussize="0,0"/>
              <v:stroke on="f"/>
              <v:imagedata o:title=""/>
              <o:lock v:ext="edit" aspectratio="f"/>
              <v:textbox inset="0mm,0mm,0mm,0mm">
                <w:txbxContent>
                  <w:p>
                    <w:pPr>
                      <w:spacing w:before="10"/>
                      <w:ind w:left="20" w:right="0" w:firstLine="0"/>
                      <w:jc w:val="left"/>
                      <w:rPr>
                        <w:rFonts w:hint="default"/>
                        <w:i/>
                        <w:sz w:val="22"/>
                        <w:lang w:val="en-US"/>
                      </w:rPr>
                    </w:pPr>
                    <w:r>
                      <w:rPr>
                        <w:rFonts w:hint="default"/>
                        <w:i/>
                        <w:sz w:val="22"/>
                        <w:u w:val="single"/>
                        <w:lang w:val="en-US"/>
                      </w:rPr>
                      <w:t>LG CNS VN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D2CC5"/>
    <w:multiLevelType w:val="singleLevel"/>
    <w:tmpl w:val="88BD2CC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C8AC8EF"/>
    <w:multiLevelType w:val="multilevel"/>
    <w:tmpl w:val="9C8AC8EF"/>
    <w:lvl w:ilvl="0"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98"/>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2">
    <w:nsid w:val="B5E306ED"/>
    <w:multiLevelType w:val="multilevel"/>
    <w:tmpl w:val="B5E306ED"/>
    <w:lvl w:ilvl="0" w:tentative="0">
      <w:start w:val="1"/>
      <w:numFmt w:val="upperLetter"/>
      <w:lvlText w:val="%1."/>
      <w:lvlJc w:val="left"/>
      <w:pPr>
        <w:ind w:left="777" w:hanging="318"/>
        <w:jc w:val="left"/>
      </w:pPr>
      <w:rPr>
        <w:rFonts w:hint="default" w:ascii="Times New Roman" w:hAnsi="Times New Roman" w:eastAsia="Times New Roman" w:cs="Times New Roman"/>
        <w:b w:val="0"/>
        <w:bCs w:val="0"/>
        <w:i w:val="0"/>
        <w:iCs w:val="0"/>
        <w:spacing w:val="-1"/>
        <w:w w:val="99"/>
        <w:sz w:val="26"/>
        <w:szCs w:val="26"/>
        <w:lang w:val="vi" w:eastAsia="en-US" w:bidi="ar-SA"/>
      </w:rPr>
    </w:lvl>
    <w:lvl w:ilvl="1" w:tentative="0">
      <w:start w:val="1"/>
      <w:numFmt w:val="decimal"/>
      <w:lvlText w:val="%2."/>
      <w:lvlJc w:val="left"/>
      <w:pPr>
        <w:ind w:left="1079" w:hanging="260"/>
        <w:jc w:val="left"/>
      </w:pPr>
      <w:rPr>
        <w:rFonts w:hint="default"/>
        <w:spacing w:val="-1"/>
        <w:w w:val="100"/>
        <w:lang w:val="vi" w:eastAsia="en-US" w:bidi="ar-SA"/>
      </w:rPr>
    </w:lvl>
    <w:lvl w:ilvl="2" w:tentative="0">
      <w:start w:val="0"/>
      <w:numFmt w:val="bullet"/>
      <w:lvlText w:val="•"/>
      <w:lvlJc w:val="left"/>
      <w:pPr>
        <w:ind w:left="2068" w:hanging="260"/>
      </w:pPr>
      <w:rPr>
        <w:rFonts w:hint="default"/>
        <w:lang w:val="vi" w:eastAsia="en-US" w:bidi="ar-SA"/>
      </w:rPr>
    </w:lvl>
    <w:lvl w:ilvl="3" w:tentative="0">
      <w:start w:val="0"/>
      <w:numFmt w:val="bullet"/>
      <w:lvlText w:val="•"/>
      <w:lvlJc w:val="left"/>
      <w:pPr>
        <w:ind w:left="3057" w:hanging="260"/>
      </w:pPr>
      <w:rPr>
        <w:rFonts w:hint="default"/>
        <w:lang w:val="vi" w:eastAsia="en-US" w:bidi="ar-SA"/>
      </w:rPr>
    </w:lvl>
    <w:lvl w:ilvl="4" w:tentative="0">
      <w:start w:val="0"/>
      <w:numFmt w:val="bullet"/>
      <w:lvlText w:val="•"/>
      <w:lvlJc w:val="left"/>
      <w:pPr>
        <w:ind w:left="4046" w:hanging="260"/>
      </w:pPr>
      <w:rPr>
        <w:rFonts w:hint="default"/>
        <w:lang w:val="vi" w:eastAsia="en-US" w:bidi="ar-SA"/>
      </w:rPr>
    </w:lvl>
    <w:lvl w:ilvl="5" w:tentative="0">
      <w:start w:val="0"/>
      <w:numFmt w:val="bullet"/>
      <w:lvlText w:val="•"/>
      <w:lvlJc w:val="left"/>
      <w:pPr>
        <w:ind w:left="5035" w:hanging="260"/>
      </w:pPr>
      <w:rPr>
        <w:rFonts w:hint="default"/>
        <w:lang w:val="vi" w:eastAsia="en-US" w:bidi="ar-SA"/>
      </w:rPr>
    </w:lvl>
    <w:lvl w:ilvl="6" w:tentative="0">
      <w:start w:val="0"/>
      <w:numFmt w:val="bullet"/>
      <w:lvlText w:val="•"/>
      <w:lvlJc w:val="left"/>
      <w:pPr>
        <w:ind w:left="6024" w:hanging="260"/>
      </w:pPr>
      <w:rPr>
        <w:rFonts w:hint="default"/>
        <w:lang w:val="vi" w:eastAsia="en-US" w:bidi="ar-SA"/>
      </w:rPr>
    </w:lvl>
    <w:lvl w:ilvl="7" w:tentative="0">
      <w:start w:val="0"/>
      <w:numFmt w:val="bullet"/>
      <w:lvlText w:val="•"/>
      <w:lvlJc w:val="left"/>
      <w:pPr>
        <w:ind w:left="7013" w:hanging="260"/>
      </w:pPr>
      <w:rPr>
        <w:rFonts w:hint="default"/>
        <w:lang w:val="vi" w:eastAsia="en-US" w:bidi="ar-SA"/>
      </w:rPr>
    </w:lvl>
    <w:lvl w:ilvl="8" w:tentative="0">
      <w:start w:val="0"/>
      <w:numFmt w:val="bullet"/>
      <w:lvlText w:val="•"/>
      <w:lvlJc w:val="left"/>
      <w:pPr>
        <w:ind w:left="8002" w:hanging="260"/>
      </w:pPr>
      <w:rPr>
        <w:rFonts w:hint="default"/>
        <w:lang w:val="vi" w:eastAsia="en-US" w:bidi="ar-SA"/>
      </w:rPr>
    </w:lvl>
  </w:abstractNum>
  <w:abstractNum w:abstractNumId="3">
    <w:nsid w:val="BC37087C"/>
    <w:multiLevelType w:val="singleLevel"/>
    <w:tmpl w:val="BC37087C"/>
    <w:lvl w:ilvl="0" w:tentative="0">
      <w:start w:val="1"/>
      <w:numFmt w:val="decimal"/>
      <w:suff w:val="space"/>
      <w:lvlText w:val="(%1)"/>
      <w:lvlJc w:val="left"/>
    </w:lvl>
  </w:abstractNum>
  <w:abstractNum w:abstractNumId="4">
    <w:nsid w:val="BF205925"/>
    <w:multiLevelType w:val="multilevel"/>
    <w:tmpl w:val="BF205925"/>
    <w:lvl w:ilvl="0" w:tentative="0">
      <w:start w:val="2"/>
      <w:numFmt w:val="decimal"/>
      <w:lvlText w:val="%1"/>
      <w:lvlJc w:val="left"/>
      <w:pPr>
        <w:ind w:left="1209" w:hanging="390"/>
        <w:jc w:val="left"/>
      </w:pPr>
      <w:rPr>
        <w:rFonts w:hint="default"/>
        <w:lang w:val="vi" w:eastAsia="en-US" w:bidi="ar-SA"/>
      </w:rPr>
    </w:lvl>
    <w:lvl w:ilvl="1" w:tentative="0">
      <w:start w:val="1"/>
      <w:numFmt w:val="decimal"/>
      <w:lvlText w:val="%1.%2"/>
      <w:lvlJc w:val="left"/>
      <w:pPr>
        <w:ind w:left="1209" w:hanging="39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5">
    <w:nsid w:val="CF092B84"/>
    <w:multiLevelType w:val="multilevel"/>
    <w:tmpl w:val="CF092B84"/>
    <w:lvl w:ilvl="0" w:tentative="0">
      <w:start w:val="1"/>
      <w:numFmt w:val="lowerLetter"/>
      <w:lvlText w:val="%1)"/>
      <w:lvlJc w:val="left"/>
      <w:pPr>
        <w:ind w:left="1086" w:hanging="267"/>
        <w:jc w:val="left"/>
      </w:pPr>
      <w:rPr>
        <w:rFonts w:hint="default"/>
        <w:spacing w:val="-1"/>
        <w:w w:val="99"/>
        <w:lang w:val="vi" w:eastAsia="en-US" w:bidi="ar-SA"/>
      </w:rPr>
    </w:lvl>
    <w:lvl w:ilvl="1" w:tentative="0">
      <w:start w:val="0"/>
      <w:numFmt w:val="bullet"/>
      <w:lvlText w:val="●"/>
      <w:lvlJc w:val="left"/>
      <w:pPr>
        <w:ind w:left="1401" w:hanging="222"/>
      </w:pPr>
      <w:rPr>
        <w:rFonts w:hint="default" w:ascii="Times New Roman" w:hAnsi="Times New Roman" w:eastAsia="Times New Roman" w:cs="Times New Roman"/>
        <w:b w:val="0"/>
        <w:bCs w:val="0"/>
        <w:i w:val="0"/>
        <w:iCs w:val="0"/>
        <w:color w:val="333333"/>
        <w:spacing w:val="0"/>
        <w:w w:val="100"/>
        <w:sz w:val="26"/>
        <w:szCs w:val="26"/>
        <w:lang w:val="vi" w:eastAsia="en-US" w:bidi="ar-SA"/>
      </w:rPr>
    </w:lvl>
    <w:lvl w:ilvl="2" w:tentative="0">
      <w:start w:val="0"/>
      <w:numFmt w:val="bullet"/>
      <w:lvlText w:val="•"/>
      <w:lvlJc w:val="left"/>
      <w:pPr>
        <w:ind w:left="2353" w:hanging="222"/>
      </w:pPr>
      <w:rPr>
        <w:rFonts w:hint="default"/>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6">
    <w:nsid w:val="D7F9FE59"/>
    <w:multiLevelType w:val="multilevel"/>
    <w:tmpl w:val="D7F9FE59"/>
    <w:lvl w:ilvl="0" w:tentative="0">
      <w:start w:val="1"/>
      <w:numFmt w:val="upperLetter"/>
      <w:lvlText w:val="%1."/>
      <w:lvlJc w:val="left"/>
      <w:pPr>
        <w:ind w:left="820" w:hanging="360"/>
        <w:jc w:val="left"/>
      </w:pPr>
      <w:rPr>
        <w:rFonts w:hint="default" w:ascii="Times New Roman" w:hAnsi="Times New Roman" w:eastAsia="Times New Roman" w:cs="Times New Roman"/>
        <w:b w:val="0"/>
        <w:bCs w:val="0"/>
        <w:i w:val="0"/>
        <w:iCs w:val="0"/>
        <w:color w:val="333333"/>
        <w:spacing w:val="-1"/>
        <w:w w:val="99"/>
        <w:sz w:val="26"/>
        <w:szCs w:val="26"/>
        <w:lang w:val="vi" w:eastAsia="en-US" w:bidi="ar-SA"/>
      </w:rPr>
    </w:lvl>
    <w:lvl w:ilvl="1" w:tentative="0">
      <w:start w:val="1"/>
      <w:numFmt w:val="decimal"/>
      <w:lvlText w:val="%2."/>
      <w:lvlJc w:val="left"/>
      <w:pPr>
        <w:ind w:left="82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105" w:hanging="360"/>
      </w:pPr>
      <w:rPr>
        <w:rFonts w:hint="default"/>
        <w:lang w:val="vi" w:eastAsia="en-US" w:bidi="ar-SA"/>
      </w:rPr>
    </w:lvl>
    <w:lvl w:ilvl="4" w:tentative="0">
      <w:start w:val="0"/>
      <w:numFmt w:val="bullet"/>
      <w:lvlText w:val="•"/>
      <w:lvlJc w:val="left"/>
      <w:pPr>
        <w:ind w:left="3230" w:hanging="360"/>
      </w:pPr>
      <w:rPr>
        <w:rFonts w:hint="default"/>
        <w:lang w:val="vi" w:eastAsia="en-US" w:bidi="ar-SA"/>
      </w:rPr>
    </w:lvl>
    <w:lvl w:ilvl="5" w:tentative="0">
      <w:start w:val="0"/>
      <w:numFmt w:val="bullet"/>
      <w:lvlText w:val="•"/>
      <w:lvlJc w:val="left"/>
      <w:pPr>
        <w:ind w:left="4355" w:hanging="360"/>
      </w:pPr>
      <w:rPr>
        <w:rFonts w:hint="default"/>
        <w:lang w:val="vi" w:eastAsia="en-US" w:bidi="ar-SA"/>
      </w:rPr>
    </w:lvl>
    <w:lvl w:ilvl="6" w:tentative="0">
      <w:start w:val="0"/>
      <w:numFmt w:val="bullet"/>
      <w:lvlText w:val="•"/>
      <w:lvlJc w:val="left"/>
      <w:pPr>
        <w:ind w:left="5480" w:hanging="360"/>
      </w:pPr>
      <w:rPr>
        <w:rFonts w:hint="default"/>
        <w:lang w:val="vi" w:eastAsia="en-US" w:bidi="ar-SA"/>
      </w:rPr>
    </w:lvl>
    <w:lvl w:ilvl="7" w:tentative="0">
      <w:start w:val="0"/>
      <w:numFmt w:val="bullet"/>
      <w:lvlText w:val="•"/>
      <w:lvlJc w:val="left"/>
      <w:pPr>
        <w:ind w:left="6605" w:hanging="360"/>
      </w:pPr>
      <w:rPr>
        <w:rFonts w:hint="default"/>
        <w:lang w:val="vi" w:eastAsia="en-US" w:bidi="ar-SA"/>
      </w:rPr>
    </w:lvl>
    <w:lvl w:ilvl="8" w:tentative="0">
      <w:start w:val="0"/>
      <w:numFmt w:val="bullet"/>
      <w:lvlText w:val="•"/>
      <w:lvlJc w:val="left"/>
      <w:pPr>
        <w:ind w:left="7730" w:hanging="360"/>
      </w:pPr>
      <w:rPr>
        <w:rFonts w:hint="default"/>
        <w:lang w:val="vi" w:eastAsia="en-US" w:bidi="ar-SA"/>
      </w:rPr>
    </w:lvl>
  </w:abstractNum>
  <w:abstractNum w:abstractNumId="7">
    <w:nsid w:val="DCBA6B53"/>
    <w:multiLevelType w:val="multilevel"/>
    <w:tmpl w:val="DCBA6B53"/>
    <w:lvl w:ilvl="0"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384" w:hanging="152"/>
      </w:pPr>
      <w:rPr>
        <w:rFonts w:hint="default"/>
        <w:lang w:val="vi" w:eastAsia="en-US" w:bidi="ar-SA"/>
      </w:rPr>
    </w:lvl>
    <w:lvl w:ilvl="2" w:tentative="0">
      <w:start w:val="0"/>
      <w:numFmt w:val="bullet"/>
      <w:lvlText w:val="•"/>
      <w:lvlJc w:val="left"/>
      <w:pPr>
        <w:ind w:left="3228" w:hanging="152"/>
      </w:pPr>
      <w:rPr>
        <w:rFonts w:hint="default"/>
        <w:lang w:val="vi" w:eastAsia="en-US" w:bidi="ar-SA"/>
      </w:rPr>
    </w:lvl>
    <w:lvl w:ilvl="3" w:tentative="0">
      <w:start w:val="0"/>
      <w:numFmt w:val="bullet"/>
      <w:lvlText w:val="•"/>
      <w:lvlJc w:val="left"/>
      <w:pPr>
        <w:ind w:left="4072" w:hanging="152"/>
      </w:pPr>
      <w:rPr>
        <w:rFonts w:hint="default"/>
        <w:lang w:val="vi" w:eastAsia="en-US" w:bidi="ar-SA"/>
      </w:rPr>
    </w:lvl>
    <w:lvl w:ilvl="4" w:tentative="0">
      <w:start w:val="0"/>
      <w:numFmt w:val="bullet"/>
      <w:lvlText w:val="•"/>
      <w:lvlJc w:val="left"/>
      <w:pPr>
        <w:ind w:left="4916" w:hanging="152"/>
      </w:pPr>
      <w:rPr>
        <w:rFonts w:hint="default"/>
        <w:lang w:val="vi" w:eastAsia="en-US" w:bidi="ar-SA"/>
      </w:rPr>
    </w:lvl>
    <w:lvl w:ilvl="5" w:tentative="0">
      <w:start w:val="0"/>
      <w:numFmt w:val="bullet"/>
      <w:lvlText w:val="•"/>
      <w:lvlJc w:val="left"/>
      <w:pPr>
        <w:ind w:left="5760" w:hanging="152"/>
      </w:pPr>
      <w:rPr>
        <w:rFonts w:hint="default"/>
        <w:lang w:val="vi" w:eastAsia="en-US" w:bidi="ar-SA"/>
      </w:rPr>
    </w:lvl>
    <w:lvl w:ilvl="6" w:tentative="0">
      <w:start w:val="0"/>
      <w:numFmt w:val="bullet"/>
      <w:lvlText w:val="•"/>
      <w:lvlJc w:val="left"/>
      <w:pPr>
        <w:ind w:left="6604" w:hanging="152"/>
      </w:pPr>
      <w:rPr>
        <w:rFonts w:hint="default"/>
        <w:lang w:val="vi" w:eastAsia="en-US" w:bidi="ar-SA"/>
      </w:rPr>
    </w:lvl>
    <w:lvl w:ilvl="7" w:tentative="0">
      <w:start w:val="0"/>
      <w:numFmt w:val="bullet"/>
      <w:lvlText w:val="•"/>
      <w:lvlJc w:val="left"/>
      <w:pPr>
        <w:ind w:left="7448" w:hanging="152"/>
      </w:pPr>
      <w:rPr>
        <w:rFonts w:hint="default"/>
        <w:lang w:val="vi" w:eastAsia="en-US" w:bidi="ar-SA"/>
      </w:rPr>
    </w:lvl>
    <w:lvl w:ilvl="8" w:tentative="0">
      <w:start w:val="0"/>
      <w:numFmt w:val="bullet"/>
      <w:lvlText w:val="•"/>
      <w:lvlJc w:val="left"/>
      <w:pPr>
        <w:ind w:left="8292" w:hanging="152"/>
      </w:pPr>
      <w:rPr>
        <w:rFonts w:hint="default"/>
        <w:lang w:val="vi" w:eastAsia="en-US" w:bidi="ar-SA"/>
      </w:rPr>
    </w:lvl>
  </w:abstractNum>
  <w:abstractNum w:abstractNumId="8">
    <w:nsid w:val="F4B5D9F5"/>
    <w:multiLevelType w:val="multilevel"/>
    <w:tmpl w:val="F4B5D9F5"/>
    <w:lvl w:ilvl="0" w:tentative="0">
      <w:start w:val="0"/>
      <w:numFmt w:val="bullet"/>
      <w:lvlText w:val="-"/>
      <w:lvlJc w:val="left"/>
      <w:pPr>
        <w:ind w:left="1375"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240" w:hanging="360"/>
      </w:pPr>
      <w:rPr>
        <w:rFonts w:hint="default"/>
        <w:lang w:val="vi" w:eastAsia="en-US" w:bidi="ar-SA"/>
      </w:rPr>
    </w:lvl>
    <w:lvl w:ilvl="2" w:tentative="0">
      <w:start w:val="0"/>
      <w:numFmt w:val="bullet"/>
      <w:lvlText w:val="•"/>
      <w:lvlJc w:val="left"/>
      <w:pPr>
        <w:ind w:left="3100" w:hanging="360"/>
      </w:pPr>
      <w:rPr>
        <w:rFonts w:hint="default"/>
        <w:lang w:val="vi" w:eastAsia="en-US" w:bidi="ar-SA"/>
      </w:rPr>
    </w:lvl>
    <w:lvl w:ilvl="3" w:tentative="0">
      <w:start w:val="0"/>
      <w:numFmt w:val="bullet"/>
      <w:lvlText w:val="•"/>
      <w:lvlJc w:val="left"/>
      <w:pPr>
        <w:ind w:left="3960" w:hanging="360"/>
      </w:pPr>
      <w:rPr>
        <w:rFonts w:hint="default"/>
        <w:lang w:val="vi" w:eastAsia="en-US" w:bidi="ar-SA"/>
      </w:rPr>
    </w:lvl>
    <w:lvl w:ilvl="4" w:tentative="0">
      <w:start w:val="0"/>
      <w:numFmt w:val="bullet"/>
      <w:lvlText w:val="•"/>
      <w:lvlJc w:val="left"/>
      <w:pPr>
        <w:ind w:left="4820" w:hanging="360"/>
      </w:pPr>
      <w:rPr>
        <w:rFonts w:hint="default"/>
        <w:lang w:val="vi" w:eastAsia="en-US" w:bidi="ar-SA"/>
      </w:rPr>
    </w:lvl>
    <w:lvl w:ilvl="5" w:tentative="0">
      <w:start w:val="0"/>
      <w:numFmt w:val="bullet"/>
      <w:lvlText w:val="•"/>
      <w:lvlJc w:val="left"/>
      <w:pPr>
        <w:ind w:left="5680" w:hanging="360"/>
      </w:pPr>
      <w:rPr>
        <w:rFonts w:hint="default"/>
        <w:lang w:val="vi" w:eastAsia="en-US" w:bidi="ar-SA"/>
      </w:rPr>
    </w:lvl>
    <w:lvl w:ilvl="6" w:tentative="0">
      <w:start w:val="0"/>
      <w:numFmt w:val="bullet"/>
      <w:lvlText w:val="•"/>
      <w:lvlJc w:val="left"/>
      <w:pPr>
        <w:ind w:left="6540"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260" w:hanging="360"/>
      </w:pPr>
      <w:rPr>
        <w:rFonts w:hint="default"/>
        <w:lang w:val="vi" w:eastAsia="en-US" w:bidi="ar-SA"/>
      </w:rPr>
    </w:lvl>
  </w:abstractNum>
  <w:abstractNum w:abstractNumId="9">
    <w:nsid w:val="F55DBD42"/>
    <w:multiLevelType w:val="singleLevel"/>
    <w:tmpl w:val="F55DBD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BFF9ECD"/>
    <w:multiLevelType w:val="singleLevel"/>
    <w:tmpl w:val="FBFF9ECD"/>
    <w:lvl w:ilvl="0" w:tentative="0">
      <w:start w:val="1"/>
      <w:numFmt w:val="decimal"/>
      <w:suff w:val="space"/>
      <w:lvlText w:val="(%1)"/>
      <w:lvlJc w:val="left"/>
    </w:lvl>
  </w:abstractNum>
  <w:abstractNum w:abstractNumId="11">
    <w:nsid w:val="0053208E"/>
    <w:multiLevelType w:val="multilevel"/>
    <w:tmpl w:val="0053208E"/>
    <w:lvl w:ilvl="0" w:tentative="0">
      <w:start w:val="1"/>
      <w:numFmt w:val="upperRoman"/>
      <w:lvlText w:val="%1."/>
      <w:lvlJc w:val="left"/>
      <w:pPr>
        <w:ind w:left="331" w:hanging="232"/>
        <w:jc w:val="left"/>
      </w:pPr>
      <w:rPr>
        <w:rFonts w:hint="default"/>
        <w:spacing w:val="-1"/>
        <w:w w:val="99"/>
        <w:lang w:val="vi" w:eastAsia="en-US" w:bidi="ar-SA"/>
      </w:rPr>
    </w:lvl>
    <w:lvl w:ilvl="1" w:tentative="0">
      <w:start w:val="1"/>
      <w:numFmt w:val="decimal"/>
      <w:lvlText w:val="%2."/>
      <w:lvlJc w:val="left"/>
      <w:pPr>
        <w:ind w:left="719" w:hanging="2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74" w:hanging="455"/>
        <w:jc w:val="left"/>
      </w:pPr>
      <w:rPr>
        <w:rFonts w:hint="default"/>
        <w:spacing w:val="-1"/>
        <w:w w:val="94"/>
        <w:lang w:val="vi" w:eastAsia="en-US" w:bidi="ar-SA"/>
      </w:rPr>
    </w:lvl>
    <w:lvl w:ilvl="3" w:tentative="0">
      <w:start w:val="0"/>
      <w:numFmt w:val="bullet"/>
      <w:lvlText w:val="•"/>
      <w:lvlJc w:val="left"/>
      <w:pPr>
        <w:ind w:left="2367" w:hanging="455"/>
      </w:pPr>
      <w:rPr>
        <w:rFonts w:hint="default"/>
        <w:lang w:val="vi" w:eastAsia="en-US" w:bidi="ar-SA"/>
      </w:rPr>
    </w:lvl>
    <w:lvl w:ilvl="4" w:tentative="0">
      <w:start w:val="0"/>
      <w:numFmt w:val="bullet"/>
      <w:lvlText w:val="•"/>
      <w:lvlJc w:val="left"/>
      <w:pPr>
        <w:ind w:left="3455" w:hanging="455"/>
      </w:pPr>
      <w:rPr>
        <w:rFonts w:hint="default"/>
        <w:lang w:val="vi" w:eastAsia="en-US" w:bidi="ar-SA"/>
      </w:rPr>
    </w:lvl>
    <w:lvl w:ilvl="5" w:tentative="0">
      <w:start w:val="0"/>
      <w:numFmt w:val="bullet"/>
      <w:lvlText w:val="•"/>
      <w:lvlJc w:val="left"/>
      <w:pPr>
        <w:ind w:left="4542" w:hanging="455"/>
      </w:pPr>
      <w:rPr>
        <w:rFonts w:hint="default"/>
        <w:lang w:val="vi" w:eastAsia="en-US" w:bidi="ar-SA"/>
      </w:rPr>
    </w:lvl>
    <w:lvl w:ilvl="6" w:tentative="0">
      <w:start w:val="0"/>
      <w:numFmt w:val="bullet"/>
      <w:lvlText w:val="•"/>
      <w:lvlJc w:val="left"/>
      <w:pPr>
        <w:ind w:left="5630" w:hanging="455"/>
      </w:pPr>
      <w:rPr>
        <w:rFonts w:hint="default"/>
        <w:lang w:val="vi" w:eastAsia="en-US" w:bidi="ar-SA"/>
      </w:rPr>
    </w:lvl>
    <w:lvl w:ilvl="7" w:tentative="0">
      <w:start w:val="0"/>
      <w:numFmt w:val="bullet"/>
      <w:lvlText w:val="•"/>
      <w:lvlJc w:val="left"/>
      <w:pPr>
        <w:ind w:left="6717" w:hanging="455"/>
      </w:pPr>
      <w:rPr>
        <w:rFonts w:hint="default"/>
        <w:lang w:val="vi" w:eastAsia="en-US" w:bidi="ar-SA"/>
      </w:rPr>
    </w:lvl>
    <w:lvl w:ilvl="8" w:tentative="0">
      <w:start w:val="0"/>
      <w:numFmt w:val="bullet"/>
      <w:lvlText w:val="•"/>
      <w:lvlJc w:val="left"/>
      <w:pPr>
        <w:ind w:left="7805" w:hanging="455"/>
      </w:pPr>
      <w:rPr>
        <w:rFonts w:hint="default"/>
        <w:lang w:val="vi" w:eastAsia="en-US" w:bidi="ar-SA"/>
      </w:rPr>
    </w:lvl>
  </w:abstractNum>
  <w:abstractNum w:abstractNumId="12">
    <w:nsid w:val="0248C179"/>
    <w:multiLevelType w:val="multilevel"/>
    <w:tmpl w:val="0248C179"/>
    <w:lvl w:ilvl="0" w:tentative="0">
      <w:start w:val="2"/>
      <w:numFmt w:val="decimal"/>
      <w:lvlText w:val="%1"/>
      <w:lvlJc w:val="left"/>
      <w:pPr>
        <w:ind w:left="974" w:hanging="455"/>
        <w:jc w:val="left"/>
      </w:pPr>
      <w:rPr>
        <w:rFonts w:hint="default"/>
        <w:lang w:val="vi" w:eastAsia="en-US" w:bidi="ar-SA"/>
      </w:rPr>
    </w:lvl>
    <w:lvl w:ilvl="1" w:tentative="0">
      <w:start w:val="1"/>
      <w:numFmt w:val="decimal"/>
      <w:lvlText w:val="%1.%2."/>
      <w:lvlJc w:val="left"/>
      <w:pPr>
        <w:ind w:left="974" w:hanging="455"/>
        <w:jc w:val="righ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Arial" w:hAnsi="Arial" w:eastAsia="Arial" w:cs="Arial"/>
        <w:b w:val="0"/>
        <w:bCs w:val="0"/>
        <w:i w:val="0"/>
        <w:iCs w:val="0"/>
        <w:color w:val="333333"/>
        <w:spacing w:val="0"/>
        <w:w w:val="100"/>
        <w:sz w:val="26"/>
        <w:szCs w:val="26"/>
        <w:lang w:val="vi" w:eastAsia="en-US" w:bidi="ar-SA"/>
      </w:rPr>
    </w:lvl>
    <w:lvl w:ilvl="3" w:tentative="0">
      <w:start w:val="0"/>
      <w:numFmt w:val="bullet"/>
      <w:lvlText w:val="•"/>
      <w:lvlJc w:val="left"/>
      <w:pPr>
        <w:ind w:left="2980" w:hanging="360"/>
      </w:pPr>
      <w:rPr>
        <w:rFonts w:hint="default"/>
        <w:lang w:val="vi" w:eastAsia="en-US" w:bidi="ar-SA"/>
      </w:rPr>
    </w:lvl>
    <w:lvl w:ilvl="4" w:tentative="0">
      <w:start w:val="0"/>
      <w:numFmt w:val="bullet"/>
      <w:lvlText w:val="•"/>
      <w:lvlJc w:val="left"/>
      <w:pPr>
        <w:ind w:left="3980"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980" w:hanging="360"/>
      </w:pPr>
      <w:rPr>
        <w:rFonts w:hint="default"/>
        <w:lang w:val="vi" w:eastAsia="en-US" w:bidi="ar-SA"/>
      </w:rPr>
    </w:lvl>
    <w:lvl w:ilvl="7" w:tentative="0">
      <w:start w:val="0"/>
      <w:numFmt w:val="bullet"/>
      <w:lvlText w:val="•"/>
      <w:lvlJc w:val="left"/>
      <w:pPr>
        <w:ind w:left="6980" w:hanging="360"/>
      </w:pPr>
      <w:rPr>
        <w:rFonts w:hint="default"/>
        <w:lang w:val="vi" w:eastAsia="en-US" w:bidi="ar-SA"/>
      </w:rPr>
    </w:lvl>
    <w:lvl w:ilvl="8" w:tentative="0">
      <w:start w:val="0"/>
      <w:numFmt w:val="bullet"/>
      <w:lvlText w:val="•"/>
      <w:lvlJc w:val="left"/>
      <w:pPr>
        <w:ind w:left="7980" w:hanging="360"/>
      </w:pPr>
      <w:rPr>
        <w:rFonts w:hint="default"/>
        <w:lang w:val="vi" w:eastAsia="en-US" w:bidi="ar-SA"/>
      </w:rPr>
    </w:lvl>
  </w:abstractNum>
  <w:abstractNum w:abstractNumId="13">
    <w:nsid w:val="03D62ECE"/>
    <w:multiLevelType w:val="multilevel"/>
    <w:tmpl w:val="03D62ECE"/>
    <w:lvl w:ilvl="0" w:tentative="0">
      <w:start w:val="1"/>
      <w:numFmt w:val="upperRoman"/>
      <w:lvlText w:val="%1."/>
      <w:lvlJc w:val="left"/>
      <w:pPr>
        <w:ind w:left="820" w:hanging="527"/>
        <w:jc w:val="right"/>
      </w:pPr>
      <w:rPr>
        <w:rFonts w:hint="default" w:ascii="Times New Roman" w:hAnsi="Times New Roman" w:eastAsia="Times New Roman" w:cs="Times New Roman"/>
        <w:b/>
        <w:bCs/>
        <w:i w:val="0"/>
        <w:iCs w:val="0"/>
        <w:color w:val="333333"/>
        <w:spacing w:val="-1"/>
        <w:w w:val="99"/>
        <w:sz w:val="26"/>
        <w:szCs w:val="26"/>
        <w:lang w:val="vi" w:eastAsia="en-US" w:bidi="ar-SA"/>
      </w:rPr>
    </w:lvl>
    <w:lvl w:ilvl="1" w:tentative="0">
      <w:start w:val="1"/>
      <w:numFmt w:val="decimal"/>
      <w:lvlText w:val="%2."/>
      <w:lvlJc w:val="left"/>
      <w:pPr>
        <w:ind w:left="67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59" w:hanging="455"/>
        <w:jc w:val="left"/>
      </w:pPr>
      <w:rPr>
        <w:rFonts w:hint="default"/>
        <w:spacing w:val="-1"/>
        <w:w w:val="94"/>
        <w:u w:val="single" w:color="333333"/>
        <w:lang w:val="vi" w:eastAsia="en-US" w:bidi="ar-SA"/>
      </w:rPr>
    </w:lvl>
    <w:lvl w:ilvl="3"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1260" w:hanging="152"/>
      </w:pPr>
      <w:rPr>
        <w:rFonts w:hint="default"/>
        <w:lang w:val="vi" w:eastAsia="en-US" w:bidi="ar-SA"/>
      </w:rPr>
    </w:lvl>
    <w:lvl w:ilvl="5" w:tentative="0">
      <w:start w:val="0"/>
      <w:numFmt w:val="bullet"/>
      <w:lvlText w:val="•"/>
      <w:lvlJc w:val="left"/>
      <w:pPr>
        <w:ind w:left="1540" w:hanging="152"/>
      </w:pPr>
      <w:rPr>
        <w:rFonts w:hint="default"/>
        <w:lang w:val="vi" w:eastAsia="en-US" w:bidi="ar-SA"/>
      </w:rPr>
    </w:lvl>
    <w:lvl w:ilvl="6" w:tentative="0">
      <w:start w:val="0"/>
      <w:numFmt w:val="bullet"/>
      <w:lvlText w:val="•"/>
      <w:lvlJc w:val="left"/>
      <w:pPr>
        <w:ind w:left="3228" w:hanging="152"/>
      </w:pPr>
      <w:rPr>
        <w:rFonts w:hint="default"/>
        <w:lang w:val="vi" w:eastAsia="en-US" w:bidi="ar-SA"/>
      </w:rPr>
    </w:lvl>
    <w:lvl w:ilvl="7" w:tentative="0">
      <w:start w:val="0"/>
      <w:numFmt w:val="bullet"/>
      <w:lvlText w:val="•"/>
      <w:lvlJc w:val="left"/>
      <w:pPr>
        <w:ind w:left="4916" w:hanging="152"/>
      </w:pPr>
      <w:rPr>
        <w:rFonts w:hint="default"/>
        <w:lang w:val="vi" w:eastAsia="en-US" w:bidi="ar-SA"/>
      </w:rPr>
    </w:lvl>
    <w:lvl w:ilvl="8" w:tentative="0">
      <w:start w:val="0"/>
      <w:numFmt w:val="bullet"/>
      <w:lvlText w:val="•"/>
      <w:lvlJc w:val="left"/>
      <w:pPr>
        <w:ind w:left="6604" w:hanging="152"/>
      </w:pPr>
      <w:rPr>
        <w:rFonts w:hint="default"/>
        <w:lang w:val="vi" w:eastAsia="en-US" w:bidi="ar-SA"/>
      </w:rPr>
    </w:lvl>
  </w:abstractNum>
  <w:abstractNum w:abstractNumId="14">
    <w:nsid w:val="2470EC97"/>
    <w:multiLevelType w:val="multilevel"/>
    <w:tmpl w:val="2470EC97"/>
    <w:lvl w:ilvl="0" w:tentative="0">
      <w:start w:val="0"/>
      <w:numFmt w:val="bullet"/>
      <w:lvlText w:val="-"/>
      <w:lvlJc w:val="left"/>
      <w:pPr>
        <w:ind w:left="971"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240" w:hanging="285"/>
      </w:pPr>
      <w:rPr>
        <w:rFonts w:hint="default" w:ascii="Arial" w:hAnsi="Arial" w:eastAsia="Arial" w:cs="Arial"/>
        <w:b w:val="0"/>
        <w:bCs w:val="0"/>
        <w:i w:val="0"/>
        <w:iCs w:val="0"/>
        <w:color w:val="333333"/>
        <w:spacing w:val="0"/>
        <w:w w:val="100"/>
        <w:sz w:val="26"/>
        <w:szCs w:val="26"/>
        <w:lang w:val="vi" w:eastAsia="en-US" w:bidi="ar-SA"/>
      </w:rPr>
    </w:lvl>
    <w:lvl w:ilvl="2" w:tentative="0">
      <w:start w:val="0"/>
      <w:numFmt w:val="bullet"/>
      <w:lvlText w:val="-"/>
      <w:lvlJc w:val="left"/>
      <w:pPr>
        <w:ind w:left="154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595" w:hanging="360"/>
      </w:pPr>
      <w:rPr>
        <w:rFonts w:hint="default"/>
        <w:lang w:val="vi" w:eastAsia="en-US" w:bidi="ar-SA"/>
      </w:rPr>
    </w:lvl>
    <w:lvl w:ilvl="4" w:tentative="0">
      <w:start w:val="0"/>
      <w:numFmt w:val="bullet"/>
      <w:lvlText w:val="•"/>
      <w:lvlJc w:val="left"/>
      <w:pPr>
        <w:ind w:left="3650" w:hanging="360"/>
      </w:pPr>
      <w:rPr>
        <w:rFonts w:hint="default"/>
        <w:lang w:val="vi" w:eastAsia="en-US" w:bidi="ar-SA"/>
      </w:rPr>
    </w:lvl>
    <w:lvl w:ilvl="5" w:tentative="0">
      <w:start w:val="0"/>
      <w:numFmt w:val="bullet"/>
      <w:lvlText w:val="•"/>
      <w:lvlJc w:val="left"/>
      <w:pPr>
        <w:ind w:left="4705" w:hanging="360"/>
      </w:pPr>
      <w:rPr>
        <w:rFonts w:hint="default"/>
        <w:lang w:val="vi" w:eastAsia="en-US" w:bidi="ar-SA"/>
      </w:rPr>
    </w:lvl>
    <w:lvl w:ilvl="6" w:tentative="0">
      <w:start w:val="0"/>
      <w:numFmt w:val="bullet"/>
      <w:lvlText w:val="•"/>
      <w:lvlJc w:val="left"/>
      <w:pPr>
        <w:ind w:left="5760" w:hanging="360"/>
      </w:pPr>
      <w:rPr>
        <w:rFonts w:hint="default"/>
        <w:lang w:val="vi" w:eastAsia="en-US" w:bidi="ar-SA"/>
      </w:rPr>
    </w:lvl>
    <w:lvl w:ilvl="7" w:tentative="0">
      <w:start w:val="0"/>
      <w:numFmt w:val="bullet"/>
      <w:lvlText w:val="•"/>
      <w:lvlJc w:val="left"/>
      <w:pPr>
        <w:ind w:left="6815" w:hanging="360"/>
      </w:pPr>
      <w:rPr>
        <w:rFonts w:hint="default"/>
        <w:lang w:val="vi" w:eastAsia="en-US" w:bidi="ar-SA"/>
      </w:rPr>
    </w:lvl>
    <w:lvl w:ilvl="8" w:tentative="0">
      <w:start w:val="0"/>
      <w:numFmt w:val="bullet"/>
      <w:lvlText w:val="•"/>
      <w:lvlJc w:val="left"/>
      <w:pPr>
        <w:ind w:left="7870" w:hanging="360"/>
      </w:pPr>
      <w:rPr>
        <w:rFonts w:hint="default"/>
        <w:lang w:val="vi" w:eastAsia="en-US" w:bidi="ar-SA"/>
      </w:rPr>
    </w:lvl>
  </w:abstractNum>
  <w:abstractNum w:abstractNumId="15">
    <w:nsid w:val="4C1BAE26"/>
    <w:multiLevelType w:val="multilevel"/>
    <w:tmpl w:val="4C1BAE26"/>
    <w:lvl w:ilvl="0"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6">
    <w:nsid w:val="4D4DC07F"/>
    <w:multiLevelType w:val="multilevel"/>
    <w:tmpl w:val="4D4DC07F"/>
    <w:lvl w:ilvl="0" w:tentative="0">
      <w:start w:val="2"/>
      <w:numFmt w:val="decimal"/>
      <w:lvlText w:val="%1"/>
      <w:lvlJc w:val="left"/>
      <w:pPr>
        <w:ind w:left="1194" w:hanging="390"/>
        <w:jc w:val="left"/>
      </w:pPr>
      <w:rPr>
        <w:rFonts w:hint="default"/>
        <w:lang w:val="vi" w:eastAsia="en-US" w:bidi="ar-SA"/>
      </w:rPr>
    </w:lvl>
    <w:lvl w:ilvl="1" w:tentative="0">
      <w:start w:val="1"/>
      <w:numFmt w:val="decimal"/>
      <w:lvlText w:val="%1.%2"/>
      <w:lvlJc w:val="left"/>
      <w:pPr>
        <w:ind w:left="1194" w:hanging="390"/>
        <w:jc w:val="left"/>
      </w:pPr>
      <w:rPr>
        <w:rFonts w:hint="default"/>
        <w:spacing w:val="-1"/>
        <w:w w:val="94"/>
        <w:lang w:val="vi" w:eastAsia="en-US" w:bidi="ar-SA"/>
      </w:rPr>
    </w:lvl>
    <w:lvl w:ilvl="2" w:tentative="0">
      <w:start w:val="0"/>
      <w:numFmt w:val="bullet"/>
      <w:lvlText w:val="●"/>
      <w:lvlJc w:val="left"/>
      <w:pPr>
        <w:ind w:left="1240" w:hanging="285"/>
      </w:pPr>
      <w:rPr>
        <w:rFonts w:hint="default" w:ascii="Arial" w:hAnsi="Arial" w:eastAsia="Arial" w:cs="Arial"/>
        <w:spacing w:val="0"/>
        <w:w w:val="100"/>
        <w:lang w:val="vi" w:eastAsia="en-US" w:bidi="ar-SA"/>
      </w:rPr>
    </w:lvl>
    <w:lvl w:ilvl="3" w:tentative="0">
      <w:start w:val="0"/>
      <w:numFmt w:val="bullet"/>
      <w:lvlText w:val="-"/>
      <w:lvlJc w:val="left"/>
      <w:pPr>
        <w:ind w:left="1540" w:hanging="28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2745" w:hanging="285"/>
      </w:pPr>
      <w:rPr>
        <w:rFonts w:hint="default"/>
        <w:lang w:val="vi" w:eastAsia="en-US" w:bidi="ar-SA"/>
      </w:rPr>
    </w:lvl>
    <w:lvl w:ilvl="5" w:tentative="0">
      <w:start w:val="0"/>
      <w:numFmt w:val="bullet"/>
      <w:lvlText w:val="•"/>
      <w:lvlJc w:val="left"/>
      <w:pPr>
        <w:ind w:left="3951" w:hanging="285"/>
      </w:pPr>
      <w:rPr>
        <w:rFonts w:hint="default"/>
        <w:lang w:val="vi" w:eastAsia="en-US" w:bidi="ar-SA"/>
      </w:rPr>
    </w:lvl>
    <w:lvl w:ilvl="6" w:tentative="0">
      <w:start w:val="0"/>
      <w:numFmt w:val="bullet"/>
      <w:lvlText w:val="•"/>
      <w:lvlJc w:val="left"/>
      <w:pPr>
        <w:ind w:left="5157" w:hanging="285"/>
      </w:pPr>
      <w:rPr>
        <w:rFonts w:hint="default"/>
        <w:lang w:val="vi" w:eastAsia="en-US" w:bidi="ar-SA"/>
      </w:rPr>
    </w:lvl>
    <w:lvl w:ilvl="7" w:tentative="0">
      <w:start w:val="0"/>
      <w:numFmt w:val="bullet"/>
      <w:lvlText w:val="•"/>
      <w:lvlJc w:val="left"/>
      <w:pPr>
        <w:ind w:left="6362" w:hanging="285"/>
      </w:pPr>
      <w:rPr>
        <w:rFonts w:hint="default"/>
        <w:lang w:val="vi" w:eastAsia="en-US" w:bidi="ar-SA"/>
      </w:rPr>
    </w:lvl>
    <w:lvl w:ilvl="8" w:tentative="0">
      <w:start w:val="0"/>
      <w:numFmt w:val="bullet"/>
      <w:lvlText w:val="•"/>
      <w:lvlJc w:val="left"/>
      <w:pPr>
        <w:ind w:left="7568" w:hanging="285"/>
      </w:pPr>
      <w:rPr>
        <w:rFonts w:hint="default"/>
        <w:lang w:val="vi" w:eastAsia="en-US" w:bidi="ar-SA"/>
      </w:rPr>
    </w:lvl>
  </w:abstractNum>
  <w:abstractNum w:abstractNumId="17">
    <w:nsid w:val="59ADCABA"/>
    <w:multiLevelType w:val="multilevel"/>
    <w:tmpl w:val="59ADCABA"/>
    <w:lvl w:ilvl="0" w:tentative="0">
      <w:start w:val="2"/>
      <w:numFmt w:val="decimal"/>
      <w:lvlText w:val="%1"/>
      <w:lvlJc w:val="left"/>
      <w:pPr>
        <w:ind w:left="1274" w:hanging="455"/>
        <w:jc w:val="left"/>
      </w:pPr>
      <w:rPr>
        <w:rFonts w:hint="default"/>
        <w:lang w:val="vi" w:eastAsia="en-US" w:bidi="ar-SA"/>
      </w:rPr>
    </w:lvl>
    <w:lvl w:ilvl="1" w:tentative="0">
      <w:start w:val="1"/>
      <w:numFmt w:val="decimal"/>
      <w:lvlText w:val="%1.%2."/>
      <w:lvlJc w:val="left"/>
      <w:pPr>
        <w:ind w:left="1274" w:hanging="455"/>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num w:numId="1">
    <w:abstractNumId w:val="11"/>
  </w:num>
  <w:num w:numId="2">
    <w:abstractNumId w:val="5"/>
  </w:num>
  <w:num w:numId="3">
    <w:abstractNumId w:val="17"/>
  </w:num>
  <w:num w:numId="4">
    <w:abstractNumId w:val="4"/>
  </w:num>
  <w:num w:numId="5">
    <w:abstractNumId w:val="2"/>
  </w:num>
  <w:num w:numId="6">
    <w:abstractNumId w:val="13"/>
  </w:num>
  <w:num w:numId="7">
    <w:abstractNumId w:val="12"/>
  </w:num>
  <w:num w:numId="8">
    <w:abstractNumId w:val="9"/>
  </w:num>
  <w:num w:numId="9">
    <w:abstractNumId w:val="10"/>
  </w:num>
  <w:num w:numId="10">
    <w:abstractNumId w:val="3"/>
  </w:num>
  <w:num w:numId="11">
    <w:abstractNumId w:val="0"/>
  </w:num>
  <w:num w:numId="12">
    <w:abstractNumId w:val="16"/>
  </w:num>
  <w:num w:numId="13">
    <w:abstractNumId w:val="8"/>
  </w:num>
  <w:num w:numId="14">
    <w:abstractNumId w:val="14"/>
  </w:num>
  <w:num w:numId="15">
    <w:abstractNumId w:val="7"/>
  </w:num>
  <w:num w:numId="16">
    <w:abstractNumId w:val="6"/>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3DD43CD"/>
    <w:rsid w:val="0A2168AE"/>
    <w:rsid w:val="0B0B6E87"/>
    <w:rsid w:val="11D626D2"/>
    <w:rsid w:val="247B4CD9"/>
    <w:rsid w:val="322D73F8"/>
    <w:rsid w:val="6A7041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outlineLvl w:val="1"/>
    </w:pPr>
    <w:rPr>
      <w:rFonts w:ascii="Times New Roman" w:hAnsi="Times New Roman" w:eastAsia="Times New Roman" w:cs="Times New Roman"/>
      <w:b/>
      <w:bCs/>
      <w:sz w:val="26"/>
      <w:szCs w:val="26"/>
      <w:lang w:val="vi" w:eastAsia="en-US" w:bidi="ar-SA"/>
    </w:rPr>
  </w:style>
  <w:style w:type="paragraph" w:styleId="3">
    <w:name w:val="heading 2"/>
    <w:basedOn w:val="1"/>
    <w:autoRedefine/>
    <w:qFormat/>
    <w:uiPriority w:val="1"/>
    <w:pPr>
      <w:outlineLvl w:val="2"/>
    </w:pPr>
    <w:rPr>
      <w:rFonts w:ascii="Times New Roman" w:hAnsi="Times New Roman" w:eastAsia="Times New Roman" w:cs="Times New Roman"/>
      <w:b/>
      <w:bCs/>
      <w:sz w:val="26"/>
      <w:szCs w:val="26"/>
      <w:lang w:val="vi" w:eastAsia="en-US" w:bidi="ar-SA"/>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vi"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paragraph" w:styleId="11">
    <w:name w:val="toc 1"/>
    <w:basedOn w:val="1"/>
    <w:qFormat/>
    <w:uiPriority w:val="1"/>
    <w:pPr>
      <w:spacing w:before="73"/>
      <w:ind w:left="100"/>
    </w:pPr>
    <w:rPr>
      <w:rFonts w:ascii="Times New Roman" w:hAnsi="Times New Roman" w:eastAsia="Times New Roman" w:cs="Times New Roman"/>
      <w:b/>
      <w:bCs/>
      <w:sz w:val="26"/>
      <w:szCs w:val="26"/>
      <w:lang w:val="vi" w:eastAsia="en-US" w:bidi="ar-SA"/>
    </w:rPr>
  </w:style>
  <w:style w:type="paragraph" w:styleId="12">
    <w:name w:val="toc 2"/>
    <w:basedOn w:val="1"/>
    <w:qFormat/>
    <w:uiPriority w:val="1"/>
    <w:pPr>
      <w:spacing w:before="73"/>
      <w:ind w:left="761" w:hanging="301"/>
    </w:pPr>
    <w:rPr>
      <w:rFonts w:ascii="Times New Roman" w:hAnsi="Times New Roman" w:eastAsia="Times New Roman" w:cs="Times New Roman"/>
      <w:sz w:val="26"/>
      <w:szCs w:val="26"/>
      <w:lang w:val="vi" w:eastAsia="en-US" w:bidi="ar-SA"/>
    </w:rPr>
  </w:style>
  <w:style w:type="paragraph" w:styleId="13">
    <w:name w:val="toc 3"/>
    <w:basedOn w:val="1"/>
    <w:qFormat/>
    <w:uiPriority w:val="1"/>
    <w:pPr>
      <w:spacing w:before="73"/>
      <w:ind w:left="718" w:hanging="258"/>
    </w:pPr>
    <w:rPr>
      <w:rFonts w:ascii="Times New Roman" w:hAnsi="Times New Roman" w:eastAsia="Times New Roman" w:cs="Times New Roman"/>
      <w:sz w:val="26"/>
      <w:szCs w:val="26"/>
      <w:lang w:val="vi" w:eastAsia="en-US" w:bidi="ar-SA"/>
    </w:rPr>
  </w:style>
  <w:style w:type="paragraph" w:styleId="14">
    <w:name w:val="toc 4"/>
    <w:basedOn w:val="1"/>
    <w:qFormat/>
    <w:uiPriority w:val="1"/>
    <w:pPr>
      <w:spacing w:before="73"/>
      <w:ind w:left="1078" w:hanging="258"/>
    </w:pPr>
    <w:rPr>
      <w:rFonts w:ascii="Times New Roman" w:hAnsi="Times New Roman" w:eastAsia="Times New Roman" w:cs="Times New Roman"/>
      <w:sz w:val="26"/>
      <w:szCs w:val="26"/>
      <w:lang w:val="vi" w:eastAsia="en-US" w:bidi="ar-SA"/>
    </w:rPr>
  </w:style>
  <w:style w:type="paragraph" w:styleId="15">
    <w:name w:val="toc 5"/>
    <w:basedOn w:val="1"/>
    <w:autoRedefine/>
    <w:qFormat/>
    <w:uiPriority w:val="1"/>
    <w:pPr>
      <w:spacing w:before="73"/>
      <w:ind w:left="1401" w:hanging="221"/>
    </w:pPr>
    <w:rPr>
      <w:rFonts w:ascii="Times New Roman" w:hAnsi="Times New Roman" w:eastAsia="Times New Roman" w:cs="Times New Roman"/>
      <w:sz w:val="26"/>
      <w:szCs w:val="26"/>
      <w:lang w:val="vi"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autoRedefine/>
    <w:qFormat/>
    <w:uiPriority w:val="1"/>
    <w:pPr>
      <w:spacing w:before="73"/>
      <w:ind w:left="819" w:hanging="359"/>
    </w:pPr>
    <w:rPr>
      <w:rFonts w:ascii="Times New Roman" w:hAnsi="Times New Roman" w:eastAsia="Times New Roman" w:cs="Times New Roman"/>
      <w:lang w:val="vi" w:eastAsia="en-US" w:bidi="ar-SA"/>
    </w:rPr>
  </w:style>
  <w:style w:type="paragraph" w:customStyle="1" w:styleId="18">
    <w:name w:val="Table Paragraph"/>
    <w:basedOn w:val="1"/>
    <w:autoRedefine/>
    <w:qFormat/>
    <w:uiPriority w:val="1"/>
    <w:rPr>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TotalTime>1393</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2024-05-02T15:41:00Z</dcterms:created>
  <dc:creator>ngonc</dc:creator>
  <cp:lastModifiedBy>Trí Nguyễn</cp:lastModifiedBy>
  <dcterms:modified xsi:type="dcterms:W3CDTF">2024-05-14T16:22:11Z</dcterms:modified>
  <dc:title>báo cáo thực tập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y fmtid="{D5CDD505-2E9C-101B-9397-08002B2CF9AE}" pid="3" name="Producer">
    <vt:lpwstr>3-Heights(TM) PDF Security Shell 4.8.25.2 (http://www.pdf-tools.com)</vt:lpwstr>
  </property>
  <property fmtid="{D5CDD505-2E9C-101B-9397-08002B2CF9AE}" pid="4" name="KSOProductBuildVer">
    <vt:lpwstr>1033-12.2.0.16909</vt:lpwstr>
  </property>
  <property fmtid="{D5CDD505-2E9C-101B-9397-08002B2CF9AE}" pid="5" name="ICV">
    <vt:lpwstr>FC632EA9C6AE4376BB5B646D6319324E_12</vt:lpwstr>
  </property>
</Properties>
</file>